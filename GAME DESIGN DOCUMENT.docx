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8A9C1BB">
      <w:pPr>
        <w:pStyle w:val="2"/>
        <w:keepNext w:val="0"/>
        <w:keepLines w:val="0"/>
        <w:widowControl/>
        <w:suppressLineNumbers w:val="0"/>
        <w:shd w:val="clear" w:fill="FFFFFF"/>
        <w:spacing w:before="384" w:beforeAutospacing="0" w:after="192" w:afterAutospacing="0" w:line="408" w:lineRule="atLeast"/>
        <w:ind w:left="0" w:right="0" w:firstLine="0"/>
        <w:rPr>
          <w:rFonts w:ascii="Segoe UI" w:hAnsi="Segoe UI" w:eastAsia="Segoe UI" w:cs="Segoe UI"/>
          <w:b/>
          <w:bCs/>
          <w:caps w:val="0"/>
          <w:color w:val="0F1115"/>
          <w:spacing w:val="0"/>
          <w:sz w:val="28"/>
          <w:szCs w:val="28"/>
        </w:rPr>
      </w:pPr>
      <w:r>
        <w:rPr>
          <w:rStyle w:val="14"/>
          <w:rFonts w:hint="default" w:ascii="Segoe UI" w:hAnsi="Segoe UI" w:eastAsia="Segoe UI" w:cs="Segoe UI"/>
          <w:b/>
          <w:bCs/>
          <w:caps w:val="0"/>
          <w:color w:val="0F1115"/>
          <w:spacing w:val="0"/>
          <w:sz w:val="28"/>
          <w:szCs w:val="28"/>
          <w:shd w:val="clear" w:fill="FFFFFF"/>
        </w:rPr>
        <w:t>GAME DESIGN DOCUMENT - LUZES DE AURORA</w:t>
      </w:r>
    </w:p>
    <w:p w14:paraId="5EF4F0E0">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Versão do Documento:</w:t>
      </w:r>
      <w:r>
        <w:rPr>
          <w:rFonts w:hint="default" w:ascii="Segoe UI" w:hAnsi="Segoe UI" w:eastAsia="Segoe UI" w:cs="Segoe UI"/>
          <w:b/>
          <w:bCs/>
          <w:caps w:val="0"/>
          <w:color w:val="0F1115"/>
          <w:spacing w:val="0"/>
          <w:sz w:val="26"/>
          <w:szCs w:val="26"/>
          <w:shd w:val="clear" w:fill="FFFFFF"/>
        </w:rPr>
        <w:t> 0.1</w:t>
      </w:r>
    </w:p>
    <w:p w14:paraId="5D4963B8">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lang w:val="pt-BR"/>
        </w:rPr>
      </w:pPr>
      <w:r>
        <w:rPr>
          <w:rStyle w:val="14"/>
          <w:rFonts w:hint="default" w:ascii="Segoe UI" w:hAnsi="Segoe UI" w:eastAsia="Segoe UI" w:cs="Segoe UI"/>
          <w:b/>
          <w:bCs/>
          <w:i w:val="0"/>
          <w:iCs w:val="0"/>
          <w:caps w:val="0"/>
          <w:color w:val="0F1115"/>
          <w:spacing w:val="0"/>
          <w:sz w:val="19"/>
          <w:szCs w:val="19"/>
          <w:shd w:val="clear" w:fill="FFFFFF"/>
        </w:rPr>
        <w:t>Autor:</w:t>
      </w: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i w:val="0"/>
          <w:iCs w:val="0"/>
          <w:caps w:val="0"/>
          <w:color w:val="0F1115"/>
          <w:spacing w:val="0"/>
          <w:sz w:val="19"/>
          <w:szCs w:val="19"/>
          <w:shd w:val="clear" w:fill="FFFFFF"/>
          <w:lang w:val="pt-BR"/>
        </w:rPr>
        <w:t>Amanda Caroline Perez Pinto</w:t>
      </w:r>
      <w:r>
        <w:rPr>
          <w:rFonts w:hint="default" w:ascii="Segoe UI" w:hAnsi="Segoe UI" w:eastAsia="Segoe UI" w:cs="Segoe UI"/>
          <w:i w:val="0"/>
          <w:iCs w:val="0"/>
          <w:caps w:val="0"/>
          <w:color w:val="0F1115"/>
          <w:spacing w:val="0"/>
          <w:sz w:val="19"/>
          <w:szCs w:val="19"/>
          <w:shd w:val="clear" w:fill="FFFFFF"/>
        </w:rPr>
        <w:br w:type="textWrapping"/>
      </w:r>
      <w:r>
        <w:rPr>
          <w:rStyle w:val="14"/>
          <w:rFonts w:hint="default" w:ascii="Segoe UI" w:hAnsi="Segoe UI" w:eastAsia="Segoe UI" w:cs="Segoe UI"/>
          <w:b/>
          <w:bCs/>
          <w:i w:val="0"/>
          <w:iCs w:val="0"/>
          <w:caps w:val="0"/>
          <w:color w:val="0F1115"/>
          <w:spacing w:val="0"/>
          <w:sz w:val="19"/>
          <w:szCs w:val="19"/>
          <w:shd w:val="clear" w:fill="FFFFFF"/>
        </w:rPr>
        <w:t>Data:</w:t>
      </w:r>
      <w:r>
        <w:rPr>
          <w:rFonts w:hint="default" w:ascii="Segoe UI" w:hAnsi="Segoe UI" w:eastAsia="Segoe UI" w:cs="Segoe UI"/>
          <w:i w:val="0"/>
          <w:iCs w:val="0"/>
          <w:caps w:val="0"/>
          <w:color w:val="0F1115"/>
          <w:spacing w:val="0"/>
          <w:sz w:val="19"/>
          <w:szCs w:val="19"/>
          <w:shd w:val="clear" w:fill="FFFFFF"/>
        </w:rPr>
        <w:t> </w:t>
      </w:r>
      <w:r>
        <w:rPr>
          <w:rFonts w:hint="default" w:ascii="Segoe UI" w:hAnsi="Segoe UI" w:eastAsia="Segoe UI" w:cs="Segoe UI"/>
          <w:i w:val="0"/>
          <w:iCs w:val="0"/>
          <w:caps w:val="0"/>
          <w:color w:val="0F1115"/>
          <w:spacing w:val="0"/>
          <w:sz w:val="19"/>
          <w:szCs w:val="19"/>
          <w:shd w:val="clear" w:fill="FFFFFF"/>
          <w:lang w:val="pt-BR"/>
        </w:rPr>
        <w:t>31</w:t>
      </w:r>
      <w:r>
        <w:rPr>
          <w:rFonts w:hint="default" w:ascii="Segoe UI" w:hAnsi="Segoe UI" w:eastAsia="Segoe UI" w:cs="Segoe UI"/>
          <w:i w:val="0"/>
          <w:iCs w:val="0"/>
          <w:caps w:val="0"/>
          <w:color w:val="0F1115"/>
          <w:spacing w:val="0"/>
          <w:sz w:val="19"/>
          <w:szCs w:val="19"/>
          <w:shd w:val="clear" w:fill="FFFFFF"/>
        </w:rPr>
        <w:t>/</w:t>
      </w:r>
      <w:r>
        <w:rPr>
          <w:rFonts w:hint="default" w:ascii="Segoe UI" w:hAnsi="Segoe UI" w:eastAsia="Segoe UI" w:cs="Segoe UI"/>
          <w:i w:val="0"/>
          <w:iCs w:val="0"/>
          <w:caps w:val="0"/>
          <w:color w:val="0F1115"/>
          <w:spacing w:val="0"/>
          <w:sz w:val="19"/>
          <w:szCs w:val="19"/>
          <w:shd w:val="clear" w:fill="FFFFFF"/>
          <w:lang w:val="pt-BR"/>
        </w:rPr>
        <w:t>10</w:t>
      </w:r>
      <w:r>
        <w:rPr>
          <w:rFonts w:hint="default" w:ascii="Segoe UI" w:hAnsi="Segoe UI" w:eastAsia="Segoe UI" w:cs="Segoe UI"/>
          <w:i w:val="0"/>
          <w:iCs w:val="0"/>
          <w:caps w:val="0"/>
          <w:color w:val="0F1115"/>
          <w:spacing w:val="0"/>
          <w:sz w:val="19"/>
          <w:szCs w:val="19"/>
          <w:shd w:val="clear" w:fill="FFFFFF"/>
        </w:rPr>
        <w:t>/202</w:t>
      </w:r>
      <w:r>
        <w:rPr>
          <w:rFonts w:hint="default" w:ascii="Segoe UI" w:hAnsi="Segoe UI" w:eastAsia="Segoe UI" w:cs="Segoe UI"/>
          <w:i w:val="0"/>
          <w:iCs w:val="0"/>
          <w:caps w:val="0"/>
          <w:color w:val="0F1115"/>
          <w:spacing w:val="0"/>
          <w:sz w:val="19"/>
          <w:szCs w:val="19"/>
          <w:shd w:val="clear" w:fill="FFFFFF"/>
          <w:lang w:val="pt-BR"/>
        </w:rPr>
        <w:t>5</w:t>
      </w:r>
    </w:p>
    <w:p w14:paraId="65A70062">
      <w:pPr>
        <w:pStyle w:val="3"/>
        <w:keepNext w:val="0"/>
        <w:keepLines w:val="0"/>
        <w:widowControl/>
        <w:numPr>
          <w:ilvl w:val="0"/>
          <w:numId w:val="11"/>
        </w:numPr>
        <w:suppressLineNumbers w:val="0"/>
        <w:shd w:val="clear" w:fill="FFFFFF"/>
        <w:spacing w:before="384" w:beforeAutospacing="0" w:after="192" w:afterAutospacing="0" w:line="384" w:lineRule="atLeast"/>
        <w:ind w:left="0" w:right="0" w:firstLine="0"/>
        <w:rPr>
          <w:rStyle w:val="14"/>
          <w:rFonts w:hint="default" w:ascii="Segoe UI" w:hAnsi="Segoe UI" w:eastAsia="Segoe UI" w:cs="Segoe UI"/>
          <w:b/>
          <w:bCs/>
          <w:caps w:val="0"/>
          <w:color w:val="0F1115"/>
          <w:spacing w:val="0"/>
          <w:sz w:val="26"/>
          <w:szCs w:val="26"/>
          <w:shd w:val="clear" w:fill="FFFFFF"/>
        </w:rPr>
      </w:pPr>
      <w:r>
        <w:rPr>
          <w:rStyle w:val="14"/>
          <w:rFonts w:hint="default" w:ascii="Segoe UI" w:hAnsi="Segoe UI" w:eastAsia="Segoe UI" w:cs="Segoe UI"/>
          <w:b/>
          <w:bCs/>
          <w:caps w:val="0"/>
          <w:color w:val="0F1115"/>
          <w:spacing w:val="0"/>
          <w:sz w:val="26"/>
          <w:szCs w:val="26"/>
          <w:shd w:val="clear" w:fill="FFFFFF"/>
        </w:rPr>
        <w:t>PROJETO E VISÃO GERAL DO JOGO</w:t>
      </w:r>
    </w:p>
    <w:p w14:paraId="1D75C7C1">
      <w:pPr>
        <w:numPr>
          <w:ilvl w:val="0"/>
          <w:numId w:val="0"/>
        </w:numPr>
      </w:pPr>
      <w:r>
        <w:drawing>
          <wp:inline distT="0" distB="0" distL="114300" distR="114300">
            <wp:extent cx="6184265" cy="3469640"/>
            <wp:effectExtent l="0" t="0" r="3175"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4"/>
                    <a:stretch>
                      <a:fillRect/>
                    </a:stretch>
                  </pic:blipFill>
                  <pic:spPr>
                    <a:xfrm>
                      <a:off x="0" y="0"/>
                      <a:ext cx="6184265" cy="3469640"/>
                    </a:xfrm>
                    <a:prstGeom prst="rect">
                      <a:avLst/>
                    </a:prstGeom>
                    <a:noFill/>
                    <a:ln>
                      <a:noFill/>
                    </a:ln>
                  </pic:spPr>
                </pic:pic>
              </a:graphicData>
            </a:graphic>
          </wp:inline>
        </w:drawing>
      </w:r>
    </w:p>
    <w:p w14:paraId="2C47454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1.1 High Concept (Conceito geral)</w:t>
      </w:r>
    </w:p>
    <w:p w14:paraId="4B7C6FEB">
      <w:pPr>
        <w:pStyle w:val="4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"Luzes de Aurora" é um jogo narrativo de escolhas com elementos cósmicos onde o jogador controla Aria, uma mensageira que deve desvendar mistérios ancestrais através de 3 fases épicas, cada uma com 3 caminhos únicos que determinam o destino do mundo. As decisões do jogador afetam diretamente o sistema de Karma, levando a 4 finais diferentes baseados em suas ações.</w:t>
      </w:r>
    </w:p>
    <w:p w14:paraId="36A9695B">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1.2 Game Overview (Visão Geral do jogo)</w:t>
      </w:r>
    </w:p>
    <w:p w14:paraId="248FFE3F">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Segoe UI" w:hAnsi="Segoe UI" w:eastAsia="Segoe UI" w:cs="Segoe UI"/>
          <w:i w:val="0"/>
          <w:iCs w:val="0"/>
          <w:caps w:val="0"/>
          <w:color w:val="0F1115"/>
          <w:spacing w:val="0"/>
          <w:sz w:val="19"/>
          <w:szCs w:val="19"/>
          <w:shd w:val="clear" w:fill="FFFFFF"/>
        </w:rPr>
        <w:t>Jogo single-player em 3 fases progressivas onde cada fase apresenta uma decisão narrativa crucial seguida por um minigame desafiador. O jogador explora uma narrativa rica sobre portais dimensionais, civilizações antigas e o peso das escolhas, enquanto gerencia recursos de Karma e Score através de mecânicas de tempo e precisão.</w:t>
      </w:r>
    </w:p>
    <w:p w14:paraId="233FC3D2">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1.3 Título do jogo</w:t>
      </w:r>
    </w:p>
    <w:p w14:paraId="00C5C054">
      <w:pPr>
        <w:pStyle w:val="48"/>
        <w:keepNext w:val="0"/>
        <w:keepLines w:val="0"/>
        <w:widowControl/>
        <w:suppressLineNumbers w:val="0"/>
        <w:shd w:val="clear" w:fill="FFFFFF"/>
        <w:spacing w:before="192" w:beforeAutospacing="0" w:after="192" w:afterAutospacing="0"/>
        <w:ind w:left="0" w:right="0" w:firstLine="0"/>
        <w:rPr>
          <w:rStyle w:val="14"/>
          <w:rFonts w:hint="default" w:ascii="Segoe UI" w:hAnsi="Segoe UI" w:eastAsia="Segoe UI" w:cs="Segoe UI"/>
          <w:b/>
          <w:bCs/>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Luzes de Aurora</w:t>
      </w:r>
    </w:p>
    <w:p w14:paraId="4BFC43B5">
      <w:pPr>
        <w:pStyle w:val="48"/>
        <w:keepNext w:val="0"/>
        <w:keepLines w:val="0"/>
        <w:widowControl/>
        <w:suppressLineNumbers w:val="0"/>
        <w:shd w:val="clear" w:fill="FFFFFF"/>
        <w:spacing w:before="192" w:beforeAutospacing="0" w:after="192" w:afterAutospacing="0"/>
        <w:ind w:left="0" w:right="0" w:firstLine="0"/>
        <w:rPr>
          <w:rStyle w:val="14"/>
          <w:rFonts w:hint="default" w:ascii="Segoe UI" w:hAnsi="Segoe UI" w:eastAsia="Segoe UI" w:cs="Segoe UI"/>
          <w:b/>
          <w:bCs/>
          <w:i w:val="0"/>
          <w:iCs w:val="0"/>
          <w:caps w:val="0"/>
          <w:color w:val="0F1115"/>
          <w:spacing w:val="0"/>
          <w:sz w:val="19"/>
          <w:szCs w:val="19"/>
          <w:shd w:val="clear" w:fill="FFFFFF"/>
          <w:lang w:val="pt-BR"/>
        </w:rPr>
      </w:pPr>
      <w:r>
        <w:drawing>
          <wp:inline distT="0" distB="0" distL="114300" distR="114300">
            <wp:extent cx="6179820" cy="3465830"/>
            <wp:effectExtent l="0" t="0" r="7620" b="889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5"/>
                    <a:stretch>
                      <a:fillRect/>
                    </a:stretch>
                  </pic:blipFill>
                  <pic:spPr>
                    <a:xfrm>
                      <a:off x="0" y="0"/>
                      <a:ext cx="6179820" cy="3465830"/>
                    </a:xfrm>
                    <a:prstGeom prst="rect">
                      <a:avLst/>
                    </a:prstGeom>
                    <a:noFill/>
                    <a:ln>
                      <a:noFill/>
                    </a:ln>
                  </pic:spPr>
                </pic:pic>
              </a:graphicData>
            </a:graphic>
          </wp:inline>
        </w:drawing>
      </w:r>
    </w:p>
    <w:p w14:paraId="7878E03E">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1.4 O que faz dele único?</w:t>
      </w:r>
    </w:p>
    <w:p w14:paraId="54259614">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Sistema de Karma Dinâmico</w:t>
      </w:r>
      <w:r>
        <w:rPr>
          <w:rFonts w:hint="default" w:ascii="Segoe UI" w:hAnsi="Segoe UI" w:eastAsia="Segoe UI" w:cs="Segoe UI"/>
          <w:i w:val="0"/>
          <w:iCs w:val="0"/>
          <w:caps w:val="0"/>
          <w:color w:val="0F1115"/>
          <w:spacing w:val="0"/>
          <w:sz w:val="19"/>
          <w:szCs w:val="19"/>
          <w:shd w:val="clear" w:fill="FFFFFF"/>
        </w:rPr>
        <w:t>: Cada escolha narrativa altera permanentemente o Karma do jogador</w:t>
      </w:r>
    </w:p>
    <w:p w14:paraId="0ED7154A">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9 Combinações de Caminhos</w:t>
      </w:r>
      <w:r>
        <w:rPr>
          <w:rFonts w:hint="default" w:ascii="Segoe UI" w:hAnsi="Segoe UI" w:eastAsia="Segoe UI" w:cs="Segoe UI"/>
          <w:i w:val="0"/>
          <w:iCs w:val="0"/>
          <w:caps w:val="0"/>
          <w:color w:val="0F1115"/>
          <w:spacing w:val="0"/>
          <w:sz w:val="19"/>
          <w:szCs w:val="19"/>
          <w:shd w:val="clear" w:fill="FFFFFF"/>
        </w:rPr>
        <w:t>: 3 fases × 3 opções = 9 jornadas únicas possíveis</w:t>
      </w:r>
    </w:p>
    <w:p w14:paraId="20CF739D">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4 Finais Diferentes</w:t>
      </w:r>
      <w:r>
        <w:rPr>
          <w:rFonts w:hint="default" w:ascii="Segoe UI" w:hAnsi="Segoe UI" w:eastAsia="Segoe UI" w:cs="Segoe UI"/>
          <w:i w:val="0"/>
          <w:iCs w:val="0"/>
          <w:caps w:val="0"/>
          <w:color w:val="0F1115"/>
          <w:spacing w:val="0"/>
          <w:sz w:val="19"/>
          <w:szCs w:val="19"/>
          <w:shd w:val="clear" w:fill="FFFFFF"/>
        </w:rPr>
        <w:t>: Desfecho baseado no Karma acumulado (Lendário, Heróico, Equilíbrio, Lição)</w:t>
      </w:r>
    </w:p>
    <w:p w14:paraId="770B2A65">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Integração Narrativa-Mecânica</w:t>
      </w:r>
      <w:r>
        <w:rPr>
          <w:rFonts w:hint="default" w:ascii="Segoe UI" w:hAnsi="Segoe UI" w:eastAsia="Segoe UI" w:cs="Segoe UI"/>
          <w:i w:val="0"/>
          <w:iCs w:val="0"/>
          <w:caps w:val="0"/>
          <w:color w:val="0F1115"/>
          <w:spacing w:val="0"/>
          <w:sz w:val="19"/>
          <w:szCs w:val="19"/>
          <w:shd w:val="clear" w:fill="FFFFFF"/>
        </w:rPr>
        <w:t>: As escolhas narrativas afetam diretamente a dificuldade dos minigames</w:t>
      </w:r>
    </w:p>
    <w:p w14:paraId="374FD762">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Arte Dinâmica</w:t>
      </w:r>
      <w:r>
        <w:rPr>
          <w:rFonts w:hint="default" w:ascii="Segoe UI" w:hAnsi="Segoe UI" w:eastAsia="Segoe UI" w:cs="Segoe UI"/>
          <w:i w:val="0"/>
          <w:iCs w:val="0"/>
          <w:caps w:val="0"/>
          <w:color w:val="0F1115"/>
          <w:spacing w:val="0"/>
          <w:sz w:val="19"/>
          <w:szCs w:val="19"/>
          <w:shd w:val="clear" w:fill="FFFFFF"/>
        </w:rPr>
        <w:t>: Personagem principal (Aria) muda expressões faciais baseado nas decisões</w:t>
      </w:r>
    </w:p>
    <w:p w14:paraId="64766B15">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13657B80">
      <w:pPr>
        <w:pStyle w:val="48"/>
        <w:keepNext w:val="0"/>
        <w:keepLines w:val="0"/>
        <w:widowControl/>
        <w:numPr>
          <w:ilvl w:val="0"/>
          <w:numId w:val="0"/>
        </w:numPr>
        <w:suppressLineNumbers w:val="0"/>
        <w:spacing w:before="0" w:beforeAutospacing="0" w:after="0" w:afterAutospacing="0"/>
        <w:ind w:leftChars="0" w:right="0" w:rightChars="0"/>
      </w:pPr>
      <w:r>
        <w:drawing>
          <wp:inline distT="0" distB="0" distL="114300" distR="114300">
            <wp:extent cx="6184900" cy="3424555"/>
            <wp:effectExtent l="0" t="0" r="254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6"/>
                    <a:stretch>
                      <a:fillRect/>
                    </a:stretch>
                  </pic:blipFill>
                  <pic:spPr>
                    <a:xfrm>
                      <a:off x="0" y="0"/>
                      <a:ext cx="6184900" cy="3424555"/>
                    </a:xfrm>
                    <a:prstGeom prst="rect">
                      <a:avLst/>
                    </a:prstGeom>
                    <a:noFill/>
                    <a:ln>
                      <a:noFill/>
                    </a:ln>
                  </pic:spPr>
                </pic:pic>
              </a:graphicData>
            </a:graphic>
          </wp:inline>
        </w:drawing>
      </w:r>
    </w:p>
    <w:p w14:paraId="23CBC3B9">
      <w:pPr>
        <w:pStyle w:val="48"/>
        <w:keepNext w:val="0"/>
        <w:keepLines w:val="0"/>
        <w:widowControl/>
        <w:numPr>
          <w:ilvl w:val="0"/>
          <w:numId w:val="0"/>
        </w:numPr>
        <w:suppressLineNumbers w:val="0"/>
        <w:spacing w:before="0" w:beforeAutospacing="0" w:after="0" w:afterAutospacing="0"/>
        <w:ind w:leftChars="0" w:right="0" w:rightChars="0"/>
      </w:pPr>
    </w:p>
    <w:p w14:paraId="09E973A8">
      <w:pPr>
        <w:pStyle w:val="48"/>
        <w:keepNext w:val="0"/>
        <w:keepLines w:val="0"/>
        <w:widowControl/>
        <w:numPr>
          <w:ilvl w:val="0"/>
          <w:numId w:val="0"/>
        </w:numPr>
        <w:suppressLineNumbers w:val="0"/>
        <w:spacing w:before="0" w:beforeAutospacing="0" w:after="0" w:afterAutospacing="0"/>
        <w:ind w:leftChars="0" w:right="0" w:rightChars="0"/>
        <w:rPr>
          <w:rFonts w:hint="default"/>
        </w:rPr>
      </w:pPr>
      <w:r>
        <w:drawing>
          <wp:inline distT="0" distB="0" distL="114300" distR="114300">
            <wp:extent cx="6174740" cy="3309620"/>
            <wp:effectExtent l="0" t="0" r="12700" b="1270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pic:cNvPicPr>
                      <a:picLocks noChangeAspect="1"/>
                    </pic:cNvPicPr>
                  </pic:nvPicPr>
                  <pic:blipFill>
                    <a:blip r:embed="rId7"/>
                    <a:stretch>
                      <a:fillRect/>
                    </a:stretch>
                  </pic:blipFill>
                  <pic:spPr>
                    <a:xfrm>
                      <a:off x="0" y="0"/>
                      <a:ext cx="6174740" cy="3309620"/>
                    </a:xfrm>
                    <a:prstGeom prst="rect">
                      <a:avLst/>
                    </a:prstGeom>
                    <a:noFill/>
                    <a:ln>
                      <a:noFill/>
                    </a:ln>
                  </pic:spPr>
                </pic:pic>
              </a:graphicData>
            </a:graphic>
          </wp:inline>
        </w:drawing>
      </w:r>
    </w:p>
    <w:p w14:paraId="7585B23C">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4C987D25">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1.5 Principais Gameplay Features (Recursos de Jogabilidade)</w:t>
      </w:r>
    </w:p>
    <w:p w14:paraId="567B035C">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Sistema de escolhas narrativas com consequências</w:t>
      </w:r>
    </w:p>
    <w:p w14:paraId="0D4AEFC0">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Minigames de tempo e precisão</w:t>
      </w:r>
    </w:p>
    <w:p w14:paraId="4F44C428">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Progressão não-linear baseada em Karma</w:t>
      </w:r>
    </w:p>
    <w:p w14:paraId="18466D6F">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Múltiplos finais e rejogabilidade</w:t>
      </w:r>
    </w:p>
    <w:p w14:paraId="0A39D154">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Interface com animações de aurora dinâmicas</w:t>
      </w:r>
    </w:p>
    <w:p w14:paraId="213FE7C5">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Sistema de score com desafios progressivos</w:t>
      </w:r>
    </w:p>
    <w:p w14:paraId="123BBFE4">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18DAB71A">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2. PÚBLICO-ALVO E PLATAFORMAS</w:t>
      </w:r>
    </w:p>
    <w:p w14:paraId="6BB26A1E">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2.1 Público alvo</w:t>
      </w:r>
    </w:p>
    <w:p w14:paraId="07D54CB8">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ascii="Segoe UI" w:hAnsi="Segoe UI" w:eastAsia="Segoe UI" w:cs="Segoe UI"/>
          <w:b/>
          <w:bCs/>
          <w:i w:val="0"/>
          <w:iCs w:val="0"/>
          <w:caps w:val="0"/>
          <w:color w:val="0F1115"/>
          <w:spacing w:val="0"/>
          <w:sz w:val="19"/>
          <w:szCs w:val="19"/>
          <w:shd w:val="clear" w:fill="FFFFFF"/>
        </w:rPr>
        <w:t>Idade</w:t>
      </w:r>
      <w:r>
        <w:rPr>
          <w:rFonts w:hint="default" w:ascii="Segoe UI" w:hAnsi="Segoe UI" w:eastAsia="Segoe UI" w:cs="Segoe UI"/>
          <w:i w:val="0"/>
          <w:iCs w:val="0"/>
          <w:caps w:val="0"/>
          <w:color w:val="0F1115"/>
          <w:spacing w:val="0"/>
          <w:sz w:val="19"/>
          <w:szCs w:val="19"/>
          <w:shd w:val="clear" w:fill="FFFFFF"/>
        </w:rPr>
        <w:t>: 16-35 anos</w:t>
      </w:r>
    </w:p>
    <w:p w14:paraId="30D3183E">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Interesses</w:t>
      </w:r>
      <w:r>
        <w:rPr>
          <w:rFonts w:hint="default" w:ascii="Segoe UI" w:hAnsi="Segoe UI" w:eastAsia="Segoe UI" w:cs="Segoe UI"/>
          <w:i w:val="0"/>
          <w:iCs w:val="0"/>
          <w:caps w:val="0"/>
          <w:color w:val="0F1115"/>
          <w:spacing w:val="0"/>
          <w:sz w:val="19"/>
          <w:szCs w:val="19"/>
          <w:shd w:val="clear" w:fill="FFFFFF"/>
        </w:rPr>
        <w:t>: Narrativas interativas, mitologia, ficção científica, jogos de escolha</w:t>
      </w:r>
    </w:p>
    <w:p w14:paraId="2788A24E">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Experiência</w:t>
      </w:r>
      <w:r>
        <w:rPr>
          <w:rFonts w:hint="default" w:ascii="Segoe UI" w:hAnsi="Segoe UI" w:eastAsia="Segoe UI" w:cs="Segoe UI"/>
          <w:i w:val="0"/>
          <w:iCs w:val="0"/>
          <w:caps w:val="0"/>
          <w:color w:val="0F1115"/>
          <w:spacing w:val="0"/>
          <w:sz w:val="19"/>
          <w:szCs w:val="19"/>
          <w:shd w:val="clear" w:fill="FFFFFF"/>
        </w:rPr>
        <w:t>: Casual a intermediário em games</w:t>
      </w:r>
    </w:p>
    <w:p w14:paraId="16668AD7">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Preferências</w:t>
      </w:r>
      <w:r>
        <w:rPr>
          <w:rFonts w:hint="default" w:ascii="Segoe UI" w:hAnsi="Segoe UI" w:eastAsia="Segoe UI" w:cs="Segoe UI"/>
          <w:i w:val="0"/>
          <w:iCs w:val="0"/>
          <w:caps w:val="0"/>
          <w:color w:val="0F1115"/>
          <w:spacing w:val="0"/>
          <w:sz w:val="19"/>
          <w:szCs w:val="19"/>
          <w:shd w:val="clear" w:fill="FFFFFF"/>
        </w:rPr>
        <w:t>: Jogadores que valorizam história e consequências sobre ação</w:t>
      </w:r>
    </w:p>
    <w:p w14:paraId="2A785BE7">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32302BFC">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2.2 Plataforma</w:t>
      </w:r>
    </w:p>
    <w:p w14:paraId="0595861A">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Plataforma Primária</w:t>
      </w:r>
      <w:r>
        <w:rPr>
          <w:rFonts w:hint="default" w:ascii="Segoe UI" w:hAnsi="Segoe UI" w:eastAsia="Segoe UI" w:cs="Segoe UI"/>
          <w:i w:val="0"/>
          <w:iCs w:val="0"/>
          <w:caps w:val="0"/>
          <w:color w:val="0F1115"/>
          <w:spacing w:val="0"/>
          <w:sz w:val="19"/>
          <w:szCs w:val="19"/>
          <w:shd w:val="clear" w:fill="FFFFFF"/>
        </w:rPr>
        <w:t>: Windows (PC)</w:t>
      </w:r>
    </w:p>
    <w:p w14:paraId="6B432A49">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Tecnologia</w:t>
      </w:r>
      <w:r>
        <w:rPr>
          <w:rFonts w:hint="default" w:ascii="Segoe UI" w:hAnsi="Segoe UI" w:eastAsia="Segoe UI" w:cs="Segoe UI"/>
          <w:i w:val="0"/>
          <w:iCs w:val="0"/>
          <w:caps w:val="0"/>
          <w:color w:val="0F1115"/>
          <w:spacing w:val="0"/>
          <w:sz w:val="19"/>
          <w:szCs w:val="19"/>
          <w:shd w:val="clear" w:fill="FFFFFF"/>
        </w:rPr>
        <w:t>: Python 3.x com Tkinter</w:t>
      </w:r>
    </w:p>
    <w:p w14:paraId="4624CBE5">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Requisitos</w:t>
      </w:r>
      <w:r>
        <w:rPr>
          <w:rFonts w:hint="default" w:ascii="Segoe UI" w:hAnsi="Segoe UI" w:eastAsia="Segoe UI" w:cs="Segoe UI"/>
          <w:i w:val="0"/>
          <w:iCs w:val="0"/>
          <w:caps w:val="0"/>
          <w:color w:val="0F1115"/>
          <w:spacing w:val="0"/>
          <w:sz w:val="19"/>
          <w:szCs w:val="19"/>
          <w:shd w:val="clear" w:fill="FFFFFF"/>
        </w:rPr>
        <w:t>: Sistema operacional com suporte a Python, 4GB RAM, 500MB espaço</w:t>
      </w:r>
    </w:p>
    <w:p w14:paraId="1A6CDD38">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2353B3E2">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2.3 Gênero do jogo</w:t>
      </w:r>
    </w:p>
    <w:p w14:paraId="24E269CF">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Gênero Principal</w:t>
      </w:r>
      <w:r>
        <w:rPr>
          <w:rFonts w:hint="default" w:ascii="Segoe UI" w:hAnsi="Segoe UI" w:eastAsia="Segoe UI" w:cs="Segoe UI"/>
          <w:i w:val="0"/>
          <w:iCs w:val="0"/>
          <w:caps w:val="0"/>
          <w:color w:val="0F1115"/>
          <w:spacing w:val="0"/>
          <w:sz w:val="19"/>
          <w:szCs w:val="19"/>
          <w:shd w:val="clear" w:fill="FFFFFF"/>
        </w:rPr>
        <w:t>: Narrativo Interativo</w:t>
      </w:r>
    </w:p>
    <w:p w14:paraId="1D46A8A8">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Subgêneros</w:t>
      </w:r>
      <w:r>
        <w:rPr>
          <w:rFonts w:hint="default" w:ascii="Segoe UI" w:hAnsi="Segoe UI" w:eastAsia="Segoe UI" w:cs="Segoe UI"/>
          <w:i w:val="0"/>
          <w:iCs w:val="0"/>
          <w:caps w:val="0"/>
          <w:color w:val="0F1115"/>
          <w:spacing w:val="0"/>
          <w:sz w:val="19"/>
          <w:szCs w:val="19"/>
          <w:shd w:val="clear" w:fill="FFFFFF"/>
        </w:rPr>
        <w:t>: Adventure, Escolhas e Consequências, Casual</w:t>
      </w:r>
    </w:p>
    <w:p w14:paraId="49DF9A9E">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Tags</w:t>
      </w:r>
      <w:r>
        <w:rPr>
          <w:rFonts w:hint="default" w:ascii="Segoe UI" w:hAnsi="Segoe UI" w:eastAsia="Segoe UI" w:cs="Segoe UI"/>
          <w:i w:val="0"/>
          <w:iCs w:val="0"/>
          <w:caps w:val="0"/>
          <w:color w:val="0F1115"/>
          <w:spacing w:val="0"/>
          <w:sz w:val="19"/>
          <w:szCs w:val="19"/>
          <w:shd w:val="clear" w:fill="FFFFFF"/>
        </w:rPr>
        <w:t>: Narrativa, Escolhas, Cósmico, Mitologia, Múltiplos Finais</w:t>
      </w:r>
    </w:p>
    <w:p w14:paraId="7048419E">
      <w:pPr>
        <w:keepNext w:val="0"/>
        <w:keepLines w:val="0"/>
        <w:widowControl/>
        <w:numPr>
          <w:ilvl w:val="0"/>
          <w:numId w:val="0"/>
        </w:numPr>
        <w:suppressLineNumbers w:val="0"/>
        <w:spacing w:before="72" w:beforeAutospacing="0" w:after="0" w:afterAutospacing="1"/>
        <w:ind w:left="-360" w:leftChars="0"/>
      </w:pPr>
    </w:p>
    <w:p w14:paraId="6AD79364">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2.4 Modelo de negócios</w:t>
      </w:r>
    </w:p>
    <w:p w14:paraId="79A6C1C7">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Modelo</w:t>
      </w:r>
      <w:r>
        <w:rPr>
          <w:rFonts w:hint="default" w:ascii="Segoe UI" w:hAnsi="Segoe UI" w:eastAsia="Segoe UI" w:cs="Segoe UI"/>
          <w:i w:val="0"/>
          <w:iCs w:val="0"/>
          <w:caps w:val="0"/>
          <w:color w:val="0F1115"/>
          <w:spacing w:val="0"/>
          <w:sz w:val="19"/>
          <w:szCs w:val="19"/>
          <w:shd w:val="clear" w:fill="FFFFFF"/>
        </w:rPr>
        <w:t>: Gratuito (Projeto Acadêmico)</w:t>
      </w:r>
    </w:p>
    <w:p w14:paraId="1A1D811B">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Distribuição</w:t>
      </w:r>
      <w:r>
        <w:rPr>
          <w:rFonts w:hint="default" w:ascii="Segoe UI" w:hAnsi="Segoe UI" w:eastAsia="Segoe UI" w:cs="Segoe UI"/>
          <w:i w:val="0"/>
          <w:iCs w:val="0"/>
          <w:caps w:val="0"/>
          <w:color w:val="0F1115"/>
          <w:spacing w:val="0"/>
          <w:sz w:val="19"/>
          <w:szCs w:val="19"/>
          <w:shd w:val="clear" w:fill="FFFFFF"/>
        </w:rPr>
        <w:t>: Download direto ou repositório educacional</w:t>
      </w:r>
    </w:p>
    <w:p w14:paraId="14E0915C">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Monetização</w:t>
      </w:r>
      <w:r>
        <w:rPr>
          <w:rFonts w:hint="default" w:ascii="Segoe UI" w:hAnsi="Segoe UI" w:eastAsia="Segoe UI" w:cs="Segoe UI"/>
          <w:i w:val="0"/>
          <w:iCs w:val="0"/>
          <w:caps w:val="0"/>
          <w:color w:val="0F1115"/>
          <w:spacing w:val="0"/>
          <w:sz w:val="19"/>
          <w:szCs w:val="19"/>
          <w:shd w:val="clear" w:fill="FFFFFF"/>
        </w:rPr>
        <w:t>: Nenhuma (fins educacionais)</w:t>
      </w:r>
    </w:p>
    <w:p w14:paraId="07B65D68">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200678D5">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3. PRODUÇÃO</w:t>
      </w:r>
    </w:p>
    <w:p w14:paraId="13DCE220">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3.1 Protótipo</w:t>
      </w:r>
    </w:p>
    <w:p w14:paraId="2C1C46E2">
      <w:pPr>
        <w:pStyle w:val="48"/>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19"/>
          <w:szCs w:val="19"/>
        </w:rPr>
      </w:pPr>
      <w:r>
        <w:rPr>
          <w:rStyle w:val="14"/>
          <w:rFonts w:hint="default" w:ascii="Segoe UI" w:hAnsi="Segoe UI" w:eastAsia="Segoe UI" w:cs="Segoe UI"/>
          <w:b/>
          <w:bCs/>
          <w:i w:val="0"/>
          <w:iCs w:val="0"/>
          <w:caps w:val="0"/>
          <w:color w:val="0F1115"/>
          <w:spacing w:val="0"/>
          <w:sz w:val="19"/>
          <w:szCs w:val="19"/>
          <w:shd w:val="clear" w:fill="FFFFFF"/>
        </w:rPr>
        <w:t>STATUS: CONCLUÍDO</w:t>
      </w:r>
    </w:p>
    <w:p w14:paraId="7A5A1A6F">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Mecânica básica de escolhas implementada</w:t>
      </w:r>
    </w:p>
    <w:p w14:paraId="784CB952">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Sistema de Karma funcional</w:t>
      </w:r>
    </w:p>
    <w:p w14:paraId="069DED0B">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Interface principal com Tkinter</w:t>
      </w:r>
    </w:p>
    <w:p w14:paraId="2A5DB2BA">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1B4EDC9D">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3.2 Pré-alpha</w:t>
      </w:r>
    </w:p>
    <w:p w14:paraId="1CD39EC7">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14"/>
          <w:rFonts w:hint="default" w:ascii="Segoe UI" w:hAnsi="Segoe UI" w:eastAsia="Segoe UI" w:cs="Segoe UI"/>
          <w:b/>
          <w:bCs/>
          <w:i w:val="0"/>
          <w:iCs w:val="0"/>
          <w:caps w:val="0"/>
          <w:color w:val="0F1115"/>
          <w:spacing w:val="0"/>
          <w:sz w:val="19"/>
          <w:szCs w:val="19"/>
          <w:shd w:val="clear" w:fill="FFFFFF"/>
        </w:rPr>
        <w:t>STATUS: CONCLUÍDO</w:t>
      </w:r>
    </w:p>
    <w:p w14:paraId="724B92DB">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Todas as 3 fases jogáveis</w:t>
      </w:r>
    </w:p>
    <w:p w14:paraId="2BD322DC">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Sistema de minigames implementado</w:t>
      </w:r>
    </w:p>
    <w:p w14:paraId="66534465">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Arte da personagem Aria completa</w:t>
      </w:r>
    </w:p>
    <w:p w14:paraId="6955F693">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00D1B19E">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3.3 Versão Alpha</w:t>
      </w:r>
    </w:p>
    <w:p w14:paraId="163DFBBB">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14"/>
          <w:rFonts w:hint="default" w:ascii="Segoe UI" w:hAnsi="Segoe UI" w:eastAsia="Segoe UI" w:cs="Segoe UI"/>
          <w:b/>
          <w:bCs/>
          <w:i w:val="0"/>
          <w:iCs w:val="0"/>
          <w:caps w:val="0"/>
          <w:color w:val="0F1115"/>
          <w:spacing w:val="0"/>
          <w:sz w:val="19"/>
          <w:szCs w:val="19"/>
          <w:shd w:val="clear" w:fill="FFFFFF"/>
        </w:rPr>
        <w:t>STATUS: EM DESENVOLVIMENTO</w:t>
      </w:r>
    </w:p>
    <w:p w14:paraId="0A0EBB92">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Balanceamento de dificuldade em andamento</w:t>
      </w:r>
    </w:p>
    <w:p w14:paraId="3F1C27DA">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Polimento de interface</w:t>
      </w:r>
    </w:p>
    <w:p w14:paraId="59171A50">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Testes de usabilidade</w:t>
      </w:r>
    </w:p>
    <w:p w14:paraId="4FFA123F">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1986D38A">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3.4 Versão Beta</w:t>
      </w:r>
    </w:p>
    <w:p w14:paraId="6ABFCBB3">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14"/>
          <w:rFonts w:hint="default" w:ascii="Segoe UI" w:hAnsi="Segoe UI" w:eastAsia="Segoe UI" w:cs="Segoe UI"/>
          <w:b/>
          <w:bCs/>
          <w:i w:val="0"/>
          <w:iCs w:val="0"/>
          <w:caps w:val="0"/>
          <w:color w:val="0F1115"/>
          <w:spacing w:val="0"/>
          <w:sz w:val="19"/>
          <w:szCs w:val="19"/>
          <w:shd w:val="clear" w:fill="FFFFFF"/>
        </w:rPr>
        <w:t>STATUS: PLANEJADO</w:t>
      </w:r>
    </w:p>
    <w:p w14:paraId="042C9A7D">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Correção de bugs identificados</w:t>
      </w:r>
    </w:p>
    <w:p w14:paraId="040680A1">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Otimização de performance</w:t>
      </w:r>
    </w:p>
    <w:p w14:paraId="69F14E8B">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Testes com usuários externos</w:t>
      </w:r>
    </w:p>
    <w:p w14:paraId="7172D5DA">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7B3DC360">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3.5 Versão Closed Beta</w:t>
      </w:r>
    </w:p>
    <w:p w14:paraId="7CBBBDE3">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14"/>
          <w:rFonts w:hint="default" w:ascii="Segoe UI" w:hAnsi="Segoe UI" w:eastAsia="Segoe UI" w:cs="Segoe UI"/>
          <w:b/>
          <w:bCs/>
          <w:i w:val="0"/>
          <w:iCs w:val="0"/>
          <w:caps w:val="0"/>
          <w:color w:val="0F1115"/>
          <w:spacing w:val="0"/>
          <w:sz w:val="19"/>
          <w:szCs w:val="19"/>
          <w:shd w:val="clear" w:fill="FFFFFF"/>
        </w:rPr>
        <w:t>STATUS: PLANEJADO</w:t>
      </w:r>
    </w:p>
    <w:p w14:paraId="2D0C2226">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Teste com grupo fechado (colegas de faculdade)</w:t>
      </w:r>
    </w:p>
    <w:p w14:paraId="1498F2D8">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Coleta de feedback sobre narrativa</w:t>
      </w:r>
    </w:p>
    <w:p w14:paraId="4625B358">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Ajustes finais de balanceamento</w:t>
      </w:r>
    </w:p>
    <w:p w14:paraId="41710C7C">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44A5CF54">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3.6 Versão Release Candidate</w:t>
      </w:r>
    </w:p>
    <w:p w14:paraId="27F83C7C">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Style w:val="14"/>
          <w:rFonts w:hint="default" w:ascii="Segoe UI" w:hAnsi="Segoe UI" w:eastAsia="Segoe UI" w:cs="Segoe UI"/>
          <w:b/>
          <w:bCs/>
          <w:i w:val="0"/>
          <w:iCs w:val="0"/>
          <w:caps w:val="0"/>
          <w:color w:val="0F1115"/>
          <w:spacing w:val="0"/>
          <w:sz w:val="19"/>
          <w:szCs w:val="19"/>
          <w:shd w:val="clear" w:fill="FFFFFF"/>
        </w:rPr>
        <w:t>STATUS: PLANEJADO</w:t>
      </w:r>
    </w:p>
    <w:p w14:paraId="0AE65B96">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Versão final para avaliação</w:t>
      </w:r>
    </w:p>
    <w:p w14:paraId="65C368FE">
      <w:pPr>
        <w:pStyle w:val="48"/>
        <w:keepNext w:val="0"/>
        <w:keepLines w:val="0"/>
        <w:widowControl/>
        <w:numPr>
          <w:ilvl w:val="0"/>
          <w:numId w:val="12"/>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Documentação completa</w:t>
      </w:r>
    </w:p>
    <w:p w14:paraId="0388322D">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Preparação para entrega</w:t>
      </w:r>
    </w:p>
    <w:p w14:paraId="2426EDF6">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0EC9C65A">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3.7 Versão Gold</w:t>
      </w:r>
    </w:p>
    <w:p w14:paraId="7CAC7732">
      <w:pPr>
        <w:pStyle w:val="48"/>
        <w:keepNext w:val="0"/>
        <w:keepLines w:val="0"/>
        <w:widowControl/>
        <w:suppressLineNumbers w:val="0"/>
        <w:shd w:val="clear" w:fill="FFFFFF"/>
        <w:spacing w:before="192" w:beforeAutospacing="0" w:after="192" w:afterAutospacing="0"/>
        <w:ind w:left="0" w:right="0" w:firstLine="0"/>
        <w:rPr>
          <w:rStyle w:val="14"/>
          <w:rFonts w:hint="default" w:ascii="Segoe UI" w:hAnsi="Segoe UI" w:eastAsia="Segoe UI" w:cs="Segoe UI"/>
          <w:b/>
          <w:bCs/>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STATUS: PLANEJADO</w:t>
      </w:r>
    </w:p>
    <w:p w14:paraId="1245F152">
      <w:pPr>
        <w:pStyle w:val="48"/>
        <w:keepNext w:val="0"/>
        <w:keepLines w:val="0"/>
        <w:widowControl/>
        <w:numPr>
          <w:ilvl w:val="0"/>
          <w:numId w:val="12"/>
        </w:numPr>
        <w:suppressLineNumbers w:val="0"/>
        <w:shd w:val="clear" w:fill="FFFFFF"/>
        <w:spacing w:before="192" w:beforeAutospacing="0" w:after="192"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Fonts w:hint="default" w:ascii="Segoe UI" w:hAnsi="Segoe UI" w:eastAsia="Segoe UI" w:cs="Segoe UI"/>
          <w:i w:val="0"/>
          <w:iCs w:val="0"/>
          <w:caps w:val="0"/>
          <w:color w:val="0F1115"/>
          <w:spacing w:val="0"/>
          <w:sz w:val="19"/>
          <w:szCs w:val="19"/>
          <w:shd w:val="clear" w:fill="FFFFFF"/>
        </w:rPr>
        <w:t>Versão final para entrega acadêmica</w:t>
      </w:r>
    </w:p>
    <w:p w14:paraId="03939415">
      <w:pPr>
        <w:pStyle w:val="48"/>
        <w:keepNext w:val="0"/>
        <w:keepLines w:val="0"/>
        <w:widowControl/>
        <w:numPr>
          <w:ilvl w:val="0"/>
          <w:numId w:val="12"/>
        </w:numPr>
        <w:suppressLineNumbers w:val="0"/>
        <w:shd w:val="clear" w:fill="FFFFFF"/>
        <w:spacing w:before="192" w:beforeAutospacing="0" w:after="192" w:afterAutospacing="0"/>
        <w:ind w:left="420" w:leftChars="0" w:right="0" w:hanging="420" w:firstLineChars="0"/>
      </w:pPr>
      <w:r>
        <w:rPr>
          <w:rFonts w:hint="default" w:ascii="Segoe UI" w:hAnsi="Segoe UI" w:eastAsia="Segoe UI" w:cs="Segoe UI"/>
          <w:i w:val="0"/>
          <w:iCs w:val="0"/>
          <w:caps w:val="0"/>
          <w:color w:val="0F1115"/>
          <w:spacing w:val="0"/>
          <w:sz w:val="19"/>
          <w:szCs w:val="19"/>
          <w:shd w:val="clear" w:fill="FFFFFF"/>
        </w:rPr>
        <w:t>Código otimizado e documentado</w:t>
      </w:r>
    </w:p>
    <w:p w14:paraId="1112B335">
      <w:pPr>
        <w:pStyle w:val="48"/>
        <w:keepNext w:val="0"/>
        <w:keepLines w:val="0"/>
        <w:widowControl/>
        <w:numPr>
          <w:ilvl w:val="0"/>
          <w:numId w:val="12"/>
        </w:numPr>
        <w:suppressLineNumbers w:val="0"/>
        <w:spacing w:before="0" w:beforeAutospacing="0" w:after="0" w:afterAutospacing="0"/>
        <w:ind w:left="420" w:leftChars="0" w:right="0" w:hanging="420" w:firstLineChars="0"/>
        <w:rPr>
          <w:rFonts w:ascii="Segoe UI" w:hAnsi="Segoe UI" w:eastAsia="Segoe UI" w:cs="Segoe UI"/>
          <w:b/>
          <w:bCs/>
          <w:caps w:val="0"/>
          <w:color w:val="0F1115"/>
          <w:spacing w:val="0"/>
          <w:sz w:val="26"/>
          <w:szCs w:val="26"/>
        </w:rPr>
      </w:pPr>
      <w:r>
        <w:rPr>
          <w:rFonts w:hint="default" w:ascii="Segoe UI" w:hAnsi="Segoe UI" w:eastAsia="Segoe UI" w:cs="Segoe UI"/>
          <w:i w:val="0"/>
          <w:iCs w:val="0"/>
          <w:caps w:val="0"/>
          <w:color w:val="0F1115"/>
          <w:spacing w:val="0"/>
          <w:sz w:val="19"/>
          <w:szCs w:val="19"/>
          <w:shd w:val="clear" w:fill="FFFFFF"/>
        </w:rPr>
        <w:t>Relatório final incluído</w:t>
      </w:r>
    </w:p>
    <w:p w14:paraId="36A8A12B">
      <w:pPr>
        <w:pStyle w:val="48"/>
        <w:keepNext w:val="0"/>
        <w:keepLines w:val="0"/>
        <w:widowControl/>
        <w:numPr>
          <w:ilvl w:val="0"/>
          <w:numId w:val="0"/>
        </w:numPr>
        <w:suppressLineNumbers w:val="0"/>
        <w:spacing w:before="0" w:beforeAutospacing="0" w:after="0" w:afterAutospacing="0"/>
        <w:ind w:leftChars="0" w:right="0" w:rightChars="0"/>
        <w:rPr>
          <w:rFonts w:ascii="Segoe UI" w:hAnsi="Segoe UI" w:eastAsia="Segoe UI" w:cs="Segoe UI"/>
          <w:b/>
          <w:bCs/>
          <w:caps w:val="0"/>
          <w:color w:val="0F1115"/>
          <w:spacing w:val="0"/>
          <w:sz w:val="26"/>
          <w:szCs w:val="26"/>
        </w:rPr>
      </w:pPr>
    </w:p>
    <w:p w14:paraId="0551C7D8">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6"/>
          <w:szCs w:val="26"/>
          <w:shd w:val="clear" w:fill="FFFFFF"/>
        </w:rPr>
        <w:t>4. JOGABILIDADE I: OCR E 3Cs</w:t>
      </w:r>
    </w:p>
    <w:p w14:paraId="68E81A49">
      <w:pPr>
        <w:pStyle w:val="48"/>
        <w:keepNext w:val="0"/>
        <w:keepLines w:val="0"/>
        <w:widowControl/>
        <w:numPr>
          <w:ilvl w:val="0"/>
          <w:numId w:val="0"/>
        </w:numPr>
        <w:suppressLineNumbers w:val="0"/>
        <w:spacing w:before="0" w:beforeAutospacing="0" w:after="0" w:afterAutospacing="0"/>
        <w:ind w:leftChars="0" w:right="0" w:rightChars="0"/>
        <w:rPr>
          <w:rStyle w:val="14"/>
          <w:rFonts w:hint="default" w:ascii="Segoe UI" w:hAnsi="Segoe UI" w:eastAsia="Segoe UI" w:cs="Segoe UI"/>
          <w:caps w:val="0"/>
          <w:color w:val="0F1115"/>
          <w:spacing w:val="0"/>
          <w:sz w:val="26"/>
          <w:szCs w:val="26"/>
          <w:shd w:val="clear" w:fill="FFFFFF"/>
        </w:rPr>
      </w:pPr>
    </w:p>
    <w:p w14:paraId="60407414">
      <w:pPr>
        <w:pStyle w:val="48"/>
        <w:keepNext w:val="0"/>
        <w:keepLines w:val="0"/>
        <w:widowControl/>
        <w:numPr>
          <w:ilvl w:val="0"/>
          <w:numId w:val="0"/>
        </w:numPr>
        <w:suppressLineNumbers w:val="0"/>
        <w:spacing w:before="0" w:beforeAutospacing="0" w:after="0" w:afterAutospacing="0"/>
        <w:ind w:leftChars="0" w:right="0" w:rightChars="0"/>
        <w:rPr>
          <w:rStyle w:val="14"/>
          <w:rFonts w:hint="default" w:ascii="Segoe UI" w:hAnsi="Segoe UI" w:eastAsia="Segoe UI" w:cs="Segoe UI"/>
          <w:caps w:val="0"/>
          <w:color w:val="0F1115"/>
          <w:spacing w:val="0"/>
          <w:sz w:val="24"/>
          <w:szCs w:val="24"/>
          <w:shd w:val="clear" w:fill="FFFFFF"/>
        </w:rPr>
      </w:pPr>
      <w:r>
        <w:rPr>
          <w:rStyle w:val="14"/>
          <w:rFonts w:hint="default" w:ascii="Segoe UI" w:hAnsi="Segoe UI" w:eastAsia="Segoe UI" w:cs="Segoe UI"/>
          <w:caps w:val="0"/>
          <w:color w:val="0F1115"/>
          <w:spacing w:val="0"/>
          <w:sz w:val="24"/>
          <w:szCs w:val="24"/>
          <w:shd w:val="clear" w:fill="FFFFFF"/>
        </w:rPr>
        <w:t>⇒ 4.1 Objective, Challenge e Reward - OCR</w:t>
      </w:r>
    </w:p>
    <w:p w14:paraId="3D8E1460">
      <w:pPr>
        <w:pStyle w:val="48"/>
        <w:keepNext w:val="0"/>
        <w:keepLines w:val="0"/>
        <w:widowControl/>
        <w:numPr>
          <w:ilvl w:val="0"/>
          <w:numId w:val="0"/>
        </w:numPr>
        <w:suppressLineNumbers w:val="0"/>
        <w:spacing w:before="0" w:beforeAutospacing="0" w:after="0" w:afterAutospacing="0"/>
        <w:ind w:leftChars="0" w:right="0" w:rightChars="0"/>
        <w:rPr>
          <w:rStyle w:val="14"/>
          <w:rFonts w:hint="default" w:ascii="Segoe UI" w:hAnsi="Segoe UI" w:eastAsia="Segoe UI" w:cs="Segoe UI"/>
          <w:caps w:val="0"/>
          <w:color w:val="0F1115"/>
          <w:spacing w:val="0"/>
          <w:sz w:val="24"/>
          <w:szCs w:val="24"/>
          <w:shd w:val="clear" w:fill="FFFFFF"/>
        </w:rPr>
      </w:pPr>
    </w:p>
    <w:p w14:paraId="1E24CA85">
      <w:pPr>
        <w:pStyle w:val="48"/>
        <w:keepNext w:val="0"/>
        <w:keepLines w:val="0"/>
        <w:widowControl/>
        <w:numPr>
          <w:ilvl w:val="0"/>
          <w:numId w:val="0"/>
        </w:numPr>
        <w:suppressLineNumbers w:val="0"/>
        <w:spacing w:before="0" w:beforeAutospacing="0" w:after="0" w:afterAutospacing="0"/>
        <w:ind w:leftChars="0" w:right="0" w:rightChars="0"/>
        <w:rPr>
          <w:rStyle w:val="14"/>
          <w:rFonts w:hint="default" w:ascii="Segoe UI" w:hAnsi="Segoe UI" w:eastAsia="Segoe UI" w:cs="Segoe UI"/>
          <w:caps w:val="0"/>
          <w:color w:val="0F1115"/>
          <w:spacing w:val="0"/>
          <w:sz w:val="19"/>
          <w:szCs w:val="19"/>
          <w:shd w:val="clear" w:fill="FFFFFF"/>
        </w:rPr>
      </w:pPr>
      <w:r>
        <w:rPr>
          <w:rStyle w:val="14"/>
          <w:rFonts w:hint="default" w:ascii="Segoe UI" w:hAnsi="Segoe UI" w:eastAsia="Segoe UI" w:cs="Segoe UI"/>
          <w:caps w:val="0"/>
          <w:color w:val="0F1115"/>
          <w:spacing w:val="0"/>
          <w:sz w:val="19"/>
          <w:szCs w:val="19"/>
          <w:shd w:val="clear" w:fill="FFFFFF"/>
        </w:rPr>
        <w:t>⇒ 4.1.1 Objective</w:t>
      </w:r>
    </w:p>
    <w:p w14:paraId="058D34A6">
      <w:pPr>
        <w:pStyle w:val="48"/>
        <w:keepNext w:val="0"/>
        <w:keepLines w:val="0"/>
        <w:widowControl/>
        <w:numPr>
          <w:ilvl w:val="0"/>
          <w:numId w:val="0"/>
        </w:numPr>
        <w:suppressLineNumbers w:val="0"/>
        <w:spacing w:before="0" w:beforeAutospacing="0" w:after="0" w:afterAutospacing="0"/>
        <w:ind w:leftChars="0" w:right="0" w:rightChars="0"/>
        <w:rPr>
          <w:rStyle w:val="14"/>
          <w:rFonts w:hint="default" w:ascii="Segoe UI" w:hAnsi="Segoe UI" w:eastAsia="Segoe UI" w:cs="Segoe UI"/>
          <w:caps w:val="0"/>
          <w:color w:val="0F1115"/>
          <w:spacing w:val="0"/>
          <w:sz w:val="19"/>
          <w:szCs w:val="19"/>
          <w:shd w:val="clear" w:fill="FFFFFF"/>
        </w:rPr>
      </w:pPr>
    </w:p>
    <w:p w14:paraId="2B12AD49">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19"/>
          <w:szCs w:val="19"/>
          <w:shd w:val="clear" w:fill="FFFFFF"/>
        </w:rPr>
        <w:t>Objetivo Primário</w:t>
      </w:r>
      <w:r>
        <w:rPr>
          <w:rFonts w:hint="default" w:ascii="Segoe UI" w:hAnsi="Segoe UI" w:eastAsia="Segoe UI" w:cs="Segoe UI"/>
          <w:i w:val="0"/>
          <w:iCs w:val="0"/>
          <w:caps w:val="0"/>
          <w:color w:val="0F1115"/>
          <w:spacing w:val="0"/>
          <w:sz w:val="19"/>
          <w:szCs w:val="19"/>
          <w:shd w:val="clear" w:fill="FFFFFF"/>
        </w:rPr>
        <w:t>: Completar as 3 fases tomando decisões estratégicas</w:t>
      </w:r>
    </w:p>
    <w:p w14:paraId="01211C6B">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Objetivo Secundário</w:t>
      </w:r>
      <w:r>
        <w:rPr>
          <w:rFonts w:hint="default" w:ascii="Segoe UI" w:hAnsi="Segoe UI" w:eastAsia="Segoe UI" w:cs="Segoe UI"/>
          <w:i w:val="0"/>
          <w:iCs w:val="0"/>
          <w:caps w:val="0"/>
          <w:color w:val="0F1115"/>
          <w:spacing w:val="0"/>
          <w:sz w:val="19"/>
          <w:szCs w:val="19"/>
          <w:shd w:val="clear" w:fill="FFFFFF"/>
        </w:rPr>
        <w:t>: Maximizar o Karma para alcançar o final Lendário</w:t>
      </w:r>
    </w:p>
    <w:p w14:paraId="096638B9">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Objetivo de Curto Prazo</w:t>
      </w:r>
      <w:r>
        <w:rPr>
          <w:rFonts w:hint="default" w:ascii="Segoe UI" w:hAnsi="Segoe UI" w:eastAsia="Segoe UI" w:cs="Segoe UI"/>
          <w:i w:val="0"/>
          <w:iCs w:val="0"/>
          <w:caps w:val="0"/>
          <w:color w:val="0F1115"/>
          <w:spacing w:val="0"/>
          <w:sz w:val="19"/>
          <w:szCs w:val="19"/>
          <w:shd w:val="clear" w:fill="FFFFFF"/>
        </w:rPr>
        <w:t>: Vencer cada minigame dentro do tempo limite</w:t>
      </w:r>
    </w:p>
    <w:p w14:paraId="05B467BB">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Objetivo Narrativo</w:t>
      </w:r>
      <w:r>
        <w:rPr>
          <w:rFonts w:hint="default" w:ascii="Segoe UI" w:hAnsi="Segoe UI" w:eastAsia="Segoe UI" w:cs="Segoe UI"/>
          <w:i w:val="0"/>
          <w:iCs w:val="0"/>
          <w:caps w:val="0"/>
          <w:color w:val="0F1115"/>
          <w:spacing w:val="0"/>
          <w:sz w:val="19"/>
          <w:szCs w:val="19"/>
          <w:shd w:val="clear" w:fill="FFFFFF"/>
        </w:rPr>
        <w:t>: Desvendar o mistério das Luzes de Aurora e proteger a vila de Kiri</w:t>
      </w:r>
    </w:p>
    <w:p w14:paraId="7A164EA3">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43B0A6D5">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19"/>
          <w:szCs w:val="19"/>
          <w:shd w:val="clear" w:fill="FFFFFF"/>
        </w:rPr>
      </w:pPr>
      <w:r>
        <w:rPr>
          <w:rStyle w:val="14"/>
          <w:rFonts w:hint="default" w:ascii="Segoe UI" w:hAnsi="Segoe UI" w:eastAsia="Segoe UI" w:cs="Segoe UI"/>
          <w:caps w:val="0"/>
          <w:color w:val="0F1115"/>
          <w:spacing w:val="0"/>
          <w:sz w:val="19"/>
          <w:szCs w:val="19"/>
          <w:shd w:val="clear" w:fill="FFFFFF"/>
        </w:rPr>
        <w:t>⇒ 4.1.2 Challenge</w:t>
      </w:r>
    </w:p>
    <w:p w14:paraId="6286277B">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19"/>
          <w:szCs w:val="19"/>
          <w:shd w:val="clear" w:fill="FFFFFF"/>
        </w:rPr>
      </w:pPr>
    </w:p>
    <w:p w14:paraId="4AD67711">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Desafio Mental</w:t>
      </w:r>
      <w:r>
        <w:rPr>
          <w:rFonts w:hint="default" w:ascii="Segoe UI" w:hAnsi="Segoe UI" w:eastAsia="Segoe UI" w:cs="Segoe UI"/>
          <w:i w:val="0"/>
          <w:iCs w:val="0"/>
          <w:caps w:val="0"/>
          <w:color w:val="0F1115"/>
          <w:spacing w:val="0"/>
          <w:sz w:val="19"/>
          <w:szCs w:val="19"/>
          <w:shd w:val="clear" w:fill="FFFFFF"/>
        </w:rPr>
        <w:t>: Escolher entre caminhos com trade-offs de Karma</w:t>
      </w:r>
    </w:p>
    <w:p w14:paraId="7293A0D3">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Desafio de Habilidade</w:t>
      </w:r>
      <w:r>
        <w:rPr>
          <w:rFonts w:hint="default" w:ascii="Segoe UI" w:hAnsi="Segoe UI" w:eastAsia="Segoe UI" w:cs="Segoe UI"/>
          <w:i w:val="0"/>
          <w:iCs w:val="0"/>
          <w:caps w:val="0"/>
          <w:color w:val="0F1115"/>
          <w:spacing w:val="0"/>
          <w:sz w:val="19"/>
          <w:szCs w:val="19"/>
          <w:shd w:val="clear" w:fill="FFFFFF"/>
        </w:rPr>
        <w:t>: Minigames com tempo limitado e precisão de clique</w:t>
      </w:r>
    </w:p>
    <w:p w14:paraId="6CDCFD1B">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Desafio Estratégico</w:t>
      </w:r>
      <w:r>
        <w:rPr>
          <w:rFonts w:hint="default" w:ascii="Segoe UI" w:hAnsi="Segoe UI" w:eastAsia="Segoe UI" w:cs="Segoe UI"/>
          <w:i w:val="0"/>
          <w:iCs w:val="0"/>
          <w:caps w:val="0"/>
          <w:color w:val="0F1115"/>
          <w:spacing w:val="0"/>
          <w:sz w:val="19"/>
          <w:szCs w:val="19"/>
          <w:shd w:val="clear" w:fill="FFFFFF"/>
        </w:rPr>
        <w:t>: Balancear Karma imediato vs consequências a longo prazo</w:t>
      </w:r>
    </w:p>
    <w:p w14:paraId="17D02FB1">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Desafio de Conhecimento</w:t>
      </w:r>
      <w:r>
        <w:rPr>
          <w:rFonts w:hint="default" w:ascii="Segoe UI" w:hAnsi="Segoe UI" w:eastAsia="Segoe UI" w:cs="Segoe UI"/>
          <w:i w:val="0"/>
          <w:iCs w:val="0"/>
          <w:caps w:val="0"/>
          <w:color w:val="0F1115"/>
          <w:spacing w:val="0"/>
          <w:sz w:val="19"/>
          <w:szCs w:val="19"/>
          <w:shd w:val="clear" w:fill="FFFFFF"/>
        </w:rPr>
        <w:t>: Entender as implicações de cada escolha narrativa</w:t>
      </w:r>
    </w:p>
    <w:p w14:paraId="362E6E86">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12D5756A">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19"/>
          <w:szCs w:val="19"/>
          <w:shd w:val="clear" w:fill="FFFFFF"/>
        </w:rPr>
      </w:pPr>
      <w:r>
        <w:rPr>
          <w:rStyle w:val="14"/>
          <w:rFonts w:hint="default" w:ascii="Segoe UI" w:hAnsi="Segoe UI" w:eastAsia="Segoe UI" w:cs="Segoe UI"/>
          <w:caps w:val="0"/>
          <w:color w:val="0F1115"/>
          <w:spacing w:val="0"/>
          <w:sz w:val="19"/>
          <w:szCs w:val="19"/>
          <w:shd w:val="clear" w:fill="FFFFFF"/>
        </w:rPr>
        <w:t>⇒ 4.1.3 Reward</w:t>
      </w:r>
    </w:p>
    <w:p w14:paraId="2E6BBCB0">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19"/>
          <w:szCs w:val="19"/>
          <w:shd w:val="clear" w:fill="FFFFFF"/>
        </w:rPr>
      </w:pPr>
    </w:p>
    <w:p w14:paraId="7C9D6BED">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Recompensa Imediata</w:t>
      </w:r>
      <w:r>
        <w:rPr>
          <w:rFonts w:hint="default" w:ascii="Segoe UI" w:hAnsi="Segoe UI" w:eastAsia="Segoe UI" w:cs="Segoe UI"/>
          <w:i w:val="0"/>
          <w:iCs w:val="0"/>
          <w:caps w:val="0"/>
          <w:color w:val="0F1115"/>
          <w:spacing w:val="0"/>
          <w:sz w:val="19"/>
          <w:szCs w:val="19"/>
          <w:shd w:val="clear" w:fill="FFFFFF"/>
        </w:rPr>
        <w:t>: Pontos de Score e Karma por minigames bem-sucedidos</w:t>
      </w:r>
    </w:p>
    <w:p w14:paraId="011270D1">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Recompensa Progressiva</w:t>
      </w:r>
      <w:r>
        <w:rPr>
          <w:rFonts w:hint="default" w:ascii="Segoe UI" w:hAnsi="Segoe UI" w:eastAsia="Segoe UI" w:cs="Segoe UI"/>
          <w:i w:val="0"/>
          <w:iCs w:val="0"/>
          <w:caps w:val="0"/>
          <w:color w:val="0F1115"/>
          <w:spacing w:val="0"/>
          <w:sz w:val="19"/>
          <w:szCs w:val="19"/>
          <w:shd w:val="clear" w:fill="FFFFFF"/>
        </w:rPr>
        <w:t>: Novos caminhos narrativos e revelações da história</w:t>
      </w:r>
    </w:p>
    <w:p w14:paraId="216C8FC8">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Recompensa Final</w:t>
      </w:r>
      <w:r>
        <w:rPr>
          <w:rFonts w:hint="default" w:ascii="Segoe UI" w:hAnsi="Segoe UI" w:eastAsia="Segoe UI" w:cs="Segoe UI"/>
          <w:i w:val="0"/>
          <w:iCs w:val="0"/>
          <w:caps w:val="0"/>
          <w:color w:val="0F1115"/>
          <w:spacing w:val="0"/>
          <w:sz w:val="19"/>
          <w:szCs w:val="19"/>
          <w:shd w:val="clear" w:fill="FFFFFF"/>
        </w:rPr>
        <w:t>: 4 possíveis desfechos baseados no Karma acumulado</w:t>
      </w:r>
    </w:p>
    <w:p w14:paraId="04AC8C55">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Recompensa de Rejogabilidade</w:t>
      </w:r>
      <w:r>
        <w:rPr>
          <w:rFonts w:hint="default" w:ascii="Segoe UI" w:hAnsi="Segoe UI" w:eastAsia="Segoe UI" w:cs="Segoe UI"/>
          <w:i w:val="0"/>
          <w:iCs w:val="0"/>
          <w:caps w:val="0"/>
          <w:color w:val="0F1115"/>
          <w:spacing w:val="0"/>
          <w:sz w:val="19"/>
          <w:szCs w:val="19"/>
          <w:shd w:val="clear" w:fill="FFFFFF"/>
        </w:rPr>
        <w:t>: Experimentar diferentes combinações de caminhos</w:t>
      </w:r>
    </w:p>
    <w:p w14:paraId="05917C90">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241C6692">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24"/>
          <w:szCs w:val="24"/>
          <w:shd w:val="clear" w:fill="FFFFFF"/>
        </w:rPr>
      </w:pPr>
      <w:r>
        <w:rPr>
          <w:rStyle w:val="14"/>
          <w:rFonts w:hint="default" w:ascii="Segoe UI" w:hAnsi="Segoe UI" w:eastAsia="Segoe UI" w:cs="Segoe UI"/>
          <w:caps w:val="0"/>
          <w:color w:val="0F1115"/>
          <w:spacing w:val="0"/>
          <w:sz w:val="24"/>
          <w:szCs w:val="24"/>
          <w:shd w:val="clear" w:fill="FFFFFF"/>
        </w:rPr>
        <w:t>⇒ 4.2 Camera, Character e Control - 3 Cs</w:t>
      </w:r>
    </w:p>
    <w:p w14:paraId="41E8DEE6">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24"/>
          <w:szCs w:val="24"/>
          <w:shd w:val="clear" w:fill="FFFFFF"/>
        </w:rPr>
      </w:pPr>
    </w:p>
    <w:p w14:paraId="0BA82B0E">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19"/>
          <w:szCs w:val="19"/>
          <w:shd w:val="clear" w:fill="FFFFFF"/>
        </w:rPr>
      </w:pPr>
      <w:r>
        <w:rPr>
          <w:rStyle w:val="14"/>
          <w:rFonts w:hint="default" w:ascii="Segoe UI" w:hAnsi="Segoe UI" w:eastAsia="Segoe UI" w:cs="Segoe UI"/>
          <w:caps w:val="0"/>
          <w:color w:val="0F1115"/>
          <w:spacing w:val="0"/>
          <w:sz w:val="19"/>
          <w:szCs w:val="19"/>
          <w:shd w:val="clear" w:fill="FFFFFF"/>
        </w:rPr>
        <w:t>⇒ 4.2.1 Câmera</w:t>
      </w:r>
    </w:p>
    <w:p w14:paraId="1CC0DA28">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19"/>
          <w:szCs w:val="19"/>
          <w:shd w:val="clear" w:fill="FFFFFF"/>
        </w:rPr>
      </w:pPr>
    </w:p>
    <w:p w14:paraId="3CA3FD5C">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Tipo</w:t>
      </w:r>
      <w:r>
        <w:rPr>
          <w:rFonts w:hint="default" w:ascii="Segoe UI" w:hAnsi="Segoe UI" w:eastAsia="Segoe UI" w:cs="Segoe UI"/>
          <w:i w:val="0"/>
          <w:iCs w:val="0"/>
          <w:caps w:val="0"/>
          <w:color w:val="0F1115"/>
          <w:spacing w:val="0"/>
          <w:sz w:val="19"/>
          <w:szCs w:val="19"/>
          <w:shd w:val="clear" w:fill="FFFFFF"/>
        </w:rPr>
        <w:t>: Interface estática 2D com elementos fixos</w:t>
      </w:r>
    </w:p>
    <w:p w14:paraId="75B2B2A1">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Perspectiva</w:t>
      </w:r>
      <w:r>
        <w:rPr>
          <w:rFonts w:hint="default" w:ascii="Segoe UI" w:hAnsi="Segoe UI" w:eastAsia="Segoe UI" w:cs="Segoe UI"/>
          <w:i w:val="0"/>
          <w:iCs w:val="0"/>
          <w:caps w:val="0"/>
          <w:color w:val="0F1115"/>
          <w:spacing w:val="0"/>
          <w:sz w:val="19"/>
          <w:szCs w:val="19"/>
          <w:shd w:val="clear" w:fill="FFFFFF"/>
        </w:rPr>
        <w:t>: Vista frontal com HUD superior e área de conteúdo central</w:t>
      </w:r>
    </w:p>
    <w:p w14:paraId="24A8A783">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Movimento</w:t>
      </w:r>
      <w:r>
        <w:rPr>
          <w:rFonts w:hint="default" w:ascii="Segoe UI" w:hAnsi="Segoe UI" w:eastAsia="Segoe UI" w:cs="Segoe UI"/>
          <w:i w:val="0"/>
          <w:iCs w:val="0"/>
          <w:caps w:val="0"/>
          <w:color w:val="0F1115"/>
          <w:spacing w:val="0"/>
          <w:sz w:val="19"/>
          <w:szCs w:val="19"/>
          <w:shd w:val="clear" w:fill="FFFFFF"/>
        </w:rPr>
        <w:t>: Nenhum - foco em elementos de UI e narrativa</w:t>
      </w:r>
    </w:p>
    <w:p w14:paraId="4B43C0B9">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Dinâmica</w:t>
      </w:r>
      <w:r>
        <w:rPr>
          <w:rFonts w:hint="default" w:ascii="Segoe UI" w:hAnsi="Segoe UI" w:eastAsia="Segoe UI" w:cs="Segoe UI"/>
          <w:i w:val="0"/>
          <w:iCs w:val="0"/>
          <w:caps w:val="0"/>
          <w:color w:val="0F1115"/>
          <w:spacing w:val="0"/>
          <w:sz w:val="19"/>
          <w:szCs w:val="19"/>
          <w:shd w:val="clear" w:fill="FFFFFF"/>
        </w:rPr>
        <w:t>: Animações de fundo simulando auroras cósmicas</w:t>
      </w:r>
    </w:p>
    <w:p w14:paraId="411A8199">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64019020">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19"/>
          <w:szCs w:val="19"/>
        </w:rPr>
      </w:pPr>
      <w:r>
        <w:rPr>
          <w:rStyle w:val="14"/>
          <w:rFonts w:hint="default" w:ascii="Segoe UI" w:hAnsi="Segoe UI" w:eastAsia="Segoe UI" w:cs="Segoe UI"/>
          <w:caps w:val="0"/>
          <w:color w:val="0F1115"/>
          <w:spacing w:val="0"/>
          <w:sz w:val="19"/>
          <w:szCs w:val="19"/>
          <w:shd w:val="clear" w:fill="FFFFFF"/>
        </w:rPr>
        <w:t>⇒ 4.2.2 Personagem</w:t>
      </w:r>
    </w:p>
    <w:p w14:paraId="7072BA58">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b/>
          <w:bCs/>
          <w:i w:val="0"/>
          <w:iCs w:val="0"/>
          <w:caps w:val="0"/>
          <w:color w:val="0F1115"/>
          <w:spacing w:val="0"/>
          <w:sz w:val="19"/>
          <w:szCs w:val="19"/>
          <w:shd w:val="clear" w:fill="FFFFFF"/>
        </w:rPr>
      </w:pPr>
    </w:p>
    <w:p w14:paraId="3515F243">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Protagonista</w:t>
      </w:r>
      <w:r>
        <w:rPr>
          <w:rFonts w:hint="default" w:ascii="Segoe UI" w:hAnsi="Segoe UI" w:eastAsia="Segoe UI" w:cs="Segoe UI"/>
          <w:i w:val="0"/>
          <w:iCs w:val="0"/>
          <w:caps w:val="0"/>
          <w:color w:val="0F1115"/>
          <w:spacing w:val="0"/>
          <w:sz w:val="19"/>
          <w:szCs w:val="19"/>
          <w:shd w:val="clear" w:fill="FFFFFF"/>
        </w:rPr>
        <w:t>: Aria - jovem mensageira da vila de Kiri</w:t>
      </w:r>
    </w:p>
    <w:p w14:paraId="5B508D3B">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Design</w:t>
      </w:r>
      <w:r>
        <w:rPr>
          <w:rFonts w:hint="default" w:ascii="Segoe UI" w:hAnsi="Segoe UI" w:eastAsia="Segoe UI" w:cs="Segoe UI"/>
          <w:i w:val="0"/>
          <w:iCs w:val="0"/>
          <w:caps w:val="0"/>
          <w:color w:val="0F1115"/>
          <w:spacing w:val="0"/>
          <w:sz w:val="19"/>
          <w:szCs w:val="19"/>
          <w:shd w:val="clear" w:fill="FFFFFF"/>
        </w:rPr>
        <w:t>: Pixel art estática com mudanças de expressão facial</w:t>
      </w:r>
    </w:p>
    <w:p w14:paraId="19A88AE0">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Evolução</w:t>
      </w:r>
      <w:r>
        <w:rPr>
          <w:rFonts w:hint="default" w:ascii="Segoe UI" w:hAnsi="Segoe UI" w:eastAsia="Segoe UI" w:cs="Segoe UI"/>
          <w:i w:val="0"/>
          <w:iCs w:val="0"/>
          <w:caps w:val="0"/>
          <w:color w:val="0F1115"/>
          <w:spacing w:val="0"/>
          <w:sz w:val="19"/>
          <w:szCs w:val="19"/>
          <w:shd w:val="clear" w:fill="FFFFFF"/>
        </w:rPr>
        <w:t>: Desenvolvimento através das escolhas do jogador (sistema de Karma)</w:t>
      </w:r>
    </w:p>
    <w:p w14:paraId="4AD1702A">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Expressões</w:t>
      </w:r>
      <w:r>
        <w:rPr>
          <w:rFonts w:hint="default" w:ascii="Segoe UI" w:hAnsi="Segoe UI" w:eastAsia="Segoe UI" w:cs="Segoe UI"/>
          <w:i w:val="0"/>
          <w:iCs w:val="0"/>
          <w:caps w:val="0"/>
          <w:color w:val="0F1115"/>
          <w:spacing w:val="0"/>
          <w:sz w:val="19"/>
          <w:szCs w:val="19"/>
          <w:shd w:val="clear" w:fill="FFFFFF"/>
        </w:rPr>
        <w:t>: 6 tipos diferentes baseados nas decisões tomadas</w:t>
      </w:r>
    </w:p>
    <w:p w14:paraId="290CECF7">
      <w:pPr>
        <w:pStyle w:val="5"/>
        <w:keepNext w:val="0"/>
        <w:keepLines w:val="0"/>
        <w:widowControl/>
        <w:suppressLineNumbers w:val="0"/>
        <w:shd w:val="clear" w:fill="FFFFFF"/>
        <w:spacing w:before="192" w:beforeAutospacing="0" w:after="96" w:afterAutospacing="0" w:line="336" w:lineRule="atLeast"/>
        <w:ind w:left="0" w:right="0" w:firstLine="0"/>
        <w:rPr>
          <w:rStyle w:val="14"/>
          <w:rFonts w:hint="default" w:ascii="Segoe UI" w:hAnsi="Segoe UI" w:eastAsia="Segoe UI" w:cs="Segoe UI"/>
          <w:b/>
          <w:bCs/>
          <w:caps w:val="0"/>
          <w:color w:val="0F1115"/>
          <w:spacing w:val="0"/>
          <w:sz w:val="19"/>
          <w:szCs w:val="19"/>
          <w:shd w:val="clear" w:fill="FFFFFF"/>
        </w:rPr>
      </w:pPr>
      <w:r>
        <w:rPr>
          <w:rStyle w:val="14"/>
          <w:rFonts w:hint="default" w:ascii="Segoe UI" w:hAnsi="Segoe UI" w:eastAsia="Segoe UI" w:cs="Segoe UI"/>
          <w:b/>
          <w:bCs/>
          <w:caps w:val="0"/>
          <w:color w:val="0F1115"/>
          <w:spacing w:val="0"/>
          <w:sz w:val="19"/>
          <w:szCs w:val="19"/>
          <w:shd w:val="clear" w:fill="FFFFFF"/>
        </w:rPr>
        <w:t>⇒ 4.2.3 Controle</w:t>
      </w:r>
    </w:p>
    <w:p w14:paraId="411BF214">
      <w:pPr>
        <w:pStyle w:val="5"/>
        <w:keepNext w:val="0"/>
        <w:keepLines w:val="0"/>
        <w:widowControl/>
        <w:numPr>
          <w:ilvl w:val="0"/>
          <w:numId w:val="12"/>
        </w:numPr>
        <w:suppressLineNumbers w:val="0"/>
        <w:shd w:val="clear" w:fill="FFFFFF"/>
        <w:spacing w:before="192" w:beforeAutospacing="0" w:after="96" w:afterAutospacing="0" w:line="336" w:lineRule="atLeast"/>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Primário</w:t>
      </w:r>
      <w:r>
        <w:rPr>
          <w:rFonts w:hint="default" w:ascii="Segoe UI" w:hAnsi="Segoe UI" w:eastAsia="Segoe UI" w:cs="Segoe UI"/>
          <w:i w:val="0"/>
          <w:iCs w:val="0"/>
          <w:caps w:val="0"/>
          <w:color w:val="0F1115"/>
          <w:spacing w:val="0"/>
          <w:sz w:val="19"/>
          <w:szCs w:val="19"/>
          <w:shd w:val="clear" w:fill="FFFFFF"/>
        </w:rPr>
        <w:t>: Mouse para seleção de botões e minigames</w:t>
      </w:r>
    </w:p>
    <w:p w14:paraId="78EE2BE7">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Secundário</w:t>
      </w:r>
      <w:r>
        <w:rPr>
          <w:rFonts w:hint="default" w:ascii="Segoe UI" w:hAnsi="Segoe UI" w:eastAsia="Segoe UI" w:cs="Segoe UI"/>
          <w:i w:val="0"/>
          <w:iCs w:val="0"/>
          <w:caps w:val="0"/>
          <w:color w:val="0F1115"/>
          <w:spacing w:val="0"/>
          <w:sz w:val="19"/>
          <w:szCs w:val="19"/>
          <w:shd w:val="clear" w:fill="FFFFFF"/>
        </w:rPr>
        <w:t>: Teclado (ESC para sair do jogo)</w:t>
      </w:r>
    </w:p>
    <w:p w14:paraId="5F76818F">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Interação</w:t>
      </w:r>
      <w:r>
        <w:rPr>
          <w:rFonts w:hint="default" w:ascii="Segoe UI" w:hAnsi="Segoe UI" w:eastAsia="Segoe UI" w:cs="Segoe UI"/>
          <w:i w:val="0"/>
          <w:iCs w:val="0"/>
          <w:caps w:val="0"/>
          <w:color w:val="0F1115"/>
          <w:spacing w:val="0"/>
          <w:sz w:val="19"/>
          <w:szCs w:val="19"/>
          <w:shd w:val="clear" w:fill="FFFFFF"/>
        </w:rPr>
        <w:t>: Cliques em botões de diálogo e alvos em minigames</w:t>
      </w:r>
    </w:p>
    <w:p w14:paraId="78CD4FDA">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Feedback</w:t>
      </w:r>
      <w:r>
        <w:rPr>
          <w:rFonts w:hint="default" w:ascii="Segoe UI" w:hAnsi="Segoe UI" w:eastAsia="Segoe UI" w:cs="Segoe UI"/>
          <w:i w:val="0"/>
          <w:iCs w:val="0"/>
          <w:caps w:val="0"/>
          <w:color w:val="0F1115"/>
          <w:spacing w:val="0"/>
          <w:sz w:val="19"/>
          <w:szCs w:val="19"/>
          <w:shd w:val="clear" w:fill="FFFFFF"/>
        </w:rPr>
        <w:t>: Visual imediato para todas as ações</w:t>
      </w:r>
    </w:p>
    <w:p w14:paraId="2EDC897B">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0D3ACB1D">
      <w:pPr>
        <w:pStyle w:val="3"/>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5. JOGABILIDADE II: REGRAS E ESTRUTURA DO JOGO</w:t>
      </w:r>
    </w:p>
    <w:p w14:paraId="5BA8275D">
      <w:pPr>
        <w:pStyle w:val="4"/>
        <w:keepNext w:val="0"/>
        <w:keepLines w:val="0"/>
        <w:widowControl/>
        <w:suppressLineNumbers w:val="0"/>
        <w:shd w:val="clear" w:fill="FFFFFF"/>
        <w:spacing w:before="384" w:beforeAutospacing="0" w:after="192" w:afterAutospacing="0" w:line="36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5.1 Quais as principais habilidades exigidas no jogo?</w:t>
      </w:r>
    </w:p>
    <w:p w14:paraId="6DBBCD5A">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19"/>
          <w:szCs w:val="19"/>
          <w:shd w:val="clear" w:fill="FFFFFF"/>
        </w:rPr>
        <w:t>Tomada de Decisão</w:t>
      </w:r>
      <w:r>
        <w:rPr>
          <w:rFonts w:hint="default" w:ascii="Segoe UI" w:hAnsi="Segoe UI" w:eastAsia="Segoe UI" w:cs="Segoe UI"/>
          <w:i w:val="0"/>
          <w:iCs w:val="0"/>
          <w:caps w:val="0"/>
          <w:color w:val="0F1115"/>
          <w:spacing w:val="0"/>
          <w:sz w:val="19"/>
          <w:szCs w:val="19"/>
          <w:shd w:val="clear" w:fill="FFFFFF"/>
        </w:rPr>
        <w:t>: Analisar consequências de escolhas narrativas</w:t>
      </w:r>
    </w:p>
    <w:p w14:paraId="76E51D19">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Coordenação Motora</w:t>
      </w:r>
      <w:r>
        <w:rPr>
          <w:rFonts w:hint="default" w:ascii="Segoe UI" w:hAnsi="Segoe UI" w:eastAsia="Segoe UI" w:cs="Segoe UI"/>
          <w:i w:val="0"/>
          <w:iCs w:val="0"/>
          <w:caps w:val="0"/>
          <w:color w:val="0F1115"/>
          <w:spacing w:val="0"/>
          <w:sz w:val="19"/>
          <w:szCs w:val="19"/>
          <w:shd w:val="clear" w:fill="FFFFFF"/>
        </w:rPr>
        <w:t>: Precisão e velocidade nos minigames</w:t>
      </w:r>
    </w:p>
    <w:p w14:paraId="6F74A82A">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Pensamento Estratégico</w:t>
      </w:r>
      <w:r>
        <w:rPr>
          <w:rFonts w:hint="default" w:ascii="Segoe UI" w:hAnsi="Segoe UI" w:eastAsia="Segoe UI" w:cs="Segoe UI"/>
          <w:i w:val="0"/>
          <w:iCs w:val="0"/>
          <w:caps w:val="0"/>
          <w:color w:val="0F1115"/>
          <w:spacing w:val="0"/>
          <w:sz w:val="19"/>
          <w:szCs w:val="19"/>
          <w:shd w:val="clear" w:fill="FFFFFF"/>
        </w:rPr>
        <w:t>: Planejamento de longo prazo com sistema de Karma</w:t>
      </w:r>
    </w:p>
    <w:p w14:paraId="724F1D43">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Gestão de Tempo</w:t>
      </w:r>
      <w:r>
        <w:rPr>
          <w:rFonts w:hint="default" w:ascii="Segoe UI" w:hAnsi="Segoe UI" w:eastAsia="Segoe UI" w:cs="Segoe UI"/>
          <w:i w:val="0"/>
          <w:iCs w:val="0"/>
          <w:caps w:val="0"/>
          <w:color w:val="0F1115"/>
          <w:spacing w:val="0"/>
          <w:sz w:val="19"/>
          <w:szCs w:val="19"/>
          <w:shd w:val="clear" w:fill="FFFFFF"/>
        </w:rPr>
        <w:t>: Completar minigames dentro dos limites temporais</w:t>
      </w:r>
    </w:p>
    <w:p w14:paraId="795466C7">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14A8A76C">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5.2 Que tipo de experiência você quer passar com o seu jogo?</w:t>
      </w:r>
    </w:p>
    <w:p w14:paraId="138EE4A2">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b/>
          <w:bCs/>
          <w:i w:val="0"/>
          <w:iCs w:val="0"/>
          <w:caps w:val="0"/>
          <w:color w:val="0F1115"/>
          <w:spacing w:val="0"/>
          <w:sz w:val="19"/>
          <w:szCs w:val="19"/>
          <w:shd w:val="clear" w:fill="FFFFFF"/>
        </w:rPr>
      </w:pPr>
    </w:p>
    <w:p w14:paraId="10916B77">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Reflexão</w:t>
      </w:r>
      <w:r>
        <w:rPr>
          <w:rFonts w:hint="default" w:ascii="Segoe UI" w:hAnsi="Segoe UI" w:eastAsia="Segoe UI" w:cs="Segoe UI"/>
          <w:i w:val="0"/>
          <w:iCs w:val="0"/>
          <w:caps w:val="0"/>
          <w:color w:val="0F1115"/>
          <w:spacing w:val="0"/>
          <w:sz w:val="19"/>
          <w:szCs w:val="19"/>
          <w:shd w:val="clear" w:fill="FFFFFF"/>
        </w:rPr>
        <w:t>: Sobre consequências das escolhas e responsabilidade</w:t>
      </w:r>
    </w:p>
    <w:p w14:paraId="70F2226E">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Maravilhamento</w:t>
      </w:r>
      <w:r>
        <w:rPr>
          <w:rFonts w:hint="default" w:ascii="Segoe UI" w:hAnsi="Segoe UI" w:eastAsia="Segoe UI" w:cs="Segoe UI"/>
          <w:i w:val="0"/>
          <w:iCs w:val="0"/>
          <w:caps w:val="0"/>
          <w:color w:val="0F1115"/>
          <w:spacing w:val="0"/>
          <w:sz w:val="19"/>
          <w:szCs w:val="19"/>
          <w:shd w:val="clear" w:fill="FFFFFF"/>
        </w:rPr>
        <w:t>: Com elementos cósmicos e mitologia original</w:t>
      </w:r>
    </w:p>
    <w:p w14:paraId="1EC4B10C">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Satisfação</w:t>
      </w:r>
      <w:r>
        <w:rPr>
          <w:rFonts w:hint="default" w:ascii="Segoe UI" w:hAnsi="Segoe UI" w:eastAsia="Segoe UI" w:cs="Segoe UI"/>
          <w:i w:val="0"/>
          <w:iCs w:val="0"/>
          <w:caps w:val="0"/>
          <w:color w:val="0F1115"/>
          <w:spacing w:val="0"/>
          <w:sz w:val="19"/>
          <w:szCs w:val="19"/>
          <w:shd w:val="clear" w:fill="FFFFFF"/>
        </w:rPr>
        <w:t>: De ver decisões afetando o mundo do jogo</w:t>
      </w:r>
    </w:p>
    <w:p w14:paraId="6C170ACC">
      <w:pPr>
        <w:pStyle w:val="48"/>
        <w:keepNext w:val="0"/>
        <w:keepLines w:val="0"/>
        <w:widowControl/>
        <w:numPr>
          <w:ilvl w:val="0"/>
          <w:numId w:val="12"/>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19"/>
          <w:szCs w:val="19"/>
          <w:shd w:val="clear" w:fill="FFFFFF"/>
        </w:rPr>
      </w:pPr>
      <w:r>
        <w:rPr>
          <w:rStyle w:val="14"/>
          <w:rFonts w:hint="default" w:ascii="Segoe UI" w:hAnsi="Segoe UI" w:eastAsia="Segoe UI" w:cs="Segoe UI"/>
          <w:b/>
          <w:bCs/>
          <w:i w:val="0"/>
          <w:iCs w:val="0"/>
          <w:caps w:val="0"/>
          <w:color w:val="0F1115"/>
          <w:spacing w:val="0"/>
          <w:sz w:val="19"/>
          <w:szCs w:val="19"/>
          <w:shd w:val="clear" w:fill="FFFFFF"/>
        </w:rPr>
        <w:t>Curiosidade</w:t>
      </w:r>
      <w:r>
        <w:rPr>
          <w:rFonts w:hint="default" w:ascii="Segoe UI" w:hAnsi="Segoe UI" w:eastAsia="Segoe UI" w:cs="Segoe UI"/>
          <w:i w:val="0"/>
          <w:iCs w:val="0"/>
          <w:caps w:val="0"/>
          <w:color w:val="0F1115"/>
          <w:spacing w:val="0"/>
          <w:sz w:val="19"/>
          <w:szCs w:val="19"/>
          <w:shd w:val="clear" w:fill="FFFFFF"/>
        </w:rPr>
        <w:t>: Para explorar diferentes caminhos e desfechos</w:t>
      </w:r>
    </w:p>
    <w:p w14:paraId="038B25CB">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9"/>
          <w:szCs w:val="19"/>
          <w:shd w:val="clear" w:fill="FFFFFF"/>
        </w:rPr>
      </w:pPr>
    </w:p>
    <w:p w14:paraId="44218190">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5.3 Quais motivações você vai apresentar para os seus jogadores?</w:t>
      </w:r>
    </w:p>
    <w:p w14:paraId="6B502565">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b/>
          <w:bCs/>
          <w:i w:val="0"/>
          <w:iCs w:val="0"/>
          <w:caps w:val="0"/>
          <w:color w:val="0F1115"/>
          <w:spacing w:val="0"/>
          <w:sz w:val="19"/>
          <w:szCs w:val="19"/>
          <w:shd w:val="clear" w:fill="FFFFFF"/>
        </w:rPr>
      </w:pPr>
    </w:p>
    <w:p w14:paraId="62872B4A">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Motivação por Realização</w:t>
      </w:r>
      <w:r>
        <w:rPr>
          <w:rFonts w:hint="default" w:ascii="Segoe UI" w:hAnsi="Segoe UI" w:eastAsia="Segoe UI" w:cs="Segoe UI"/>
          <w:i w:val="0"/>
          <w:iCs w:val="0"/>
          <w:caps w:val="0"/>
          <w:color w:val="0F1115"/>
          <w:spacing w:val="0"/>
          <w:sz w:val="19"/>
          <w:szCs w:val="19"/>
          <w:shd w:val="clear" w:fill="FFFFFF"/>
        </w:rPr>
        <w:t>: Completar todas as 9 combinações de caminhos</w:t>
      </w:r>
    </w:p>
    <w:p w14:paraId="05B3B442">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Motivação por Imersão</w:t>
      </w:r>
      <w:r>
        <w:rPr>
          <w:rFonts w:hint="default" w:ascii="Segoe UI" w:hAnsi="Segoe UI" w:eastAsia="Segoe UI" w:cs="Segoe UI"/>
          <w:i w:val="0"/>
          <w:iCs w:val="0"/>
          <w:caps w:val="0"/>
          <w:color w:val="0F1115"/>
          <w:spacing w:val="0"/>
          <w:sz w:val="19"/>
          <w:szCs w:val="19"/>
          <w:shd w:val="clear" w:fill="FFFFFF"/>
        </w:rPr>
        <w:t>: Mergulhar na rica narrativa e mundo fantástico</w:t>
      </w:r>
    </w:p>
    <w:p w14:paraId="758AC413">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Motivação Social</w:t>
      </w:r>
      <w:r>
        <w:rPr>
          <w:rFonts w:hint="default" w:ascii="Segoe UI" w:hAnsi="Segoe UI" w:eastAsia="Segoe UI" w:cs="Segoe UI"/>
          <w:i w:val="0"/>
          <w:iCs w:val="0"/>
          <w:caps w:val="0"/>
          <w:color w:val="0F1115"/>
          <w:spacing w:val="0"/>
          <w:sz w:val="19"/>
          <w:szCs w:val="19"/>
          <w:shd w:val="clear" w:fill="FFFFFF"/>
        </w:rPr>
        <w:t>: Compartilhar diferentes finais com amigos</w:t>
      </w:r>
    </w:p>
    <w:p w14:paraId="776090A2">
      <w:pPr>
        <w:pStyle w:val="48"/>
        <w:keepNext w:val="0"/>
        <w:keepLines w:val="0"/>
        <w:widowControl/>
        <w:numPr>
          <w:ilvl w:val="0"/>
          <w:numId w:val="1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19"/>
          <w:szCs w:val="19"/>
          <w:shd w:val="clear" w:fill="FFFFFF"/>
        </w:rPr>
        <w:t>Motivação por Competência</w:t>
      </w:r>
      <w:r>
        <w:rPr>
          <w:rFonts w:hint="default" w:ascii="Segoe UI" w:hAnsi="Segoe UI" w:eastAsia="Segoe UI" w:cs="Segoe UI"/>
          <w:i w:val="0"/>
          <w:iCs w:val="0"/>
          <w:caps w:val="0"/>
          <w:color w:val="0F1115"/>
          <w:spacing w:val="0"/>
          <w:sz w:val="19"/>
          <w:szCs w:val="19"/>
          <w:shd w:val="clear" w:fill="FFFFFF"/>
        </w:rPr>
        <w:t>: Dominar os minigames e maximizar o Score</w:t>
      </w:r>
    </w:p>
    <w:p w14:paraId="4E36804A">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0F6383DA">
      <w:pPr>
        <w:pStyle w:val="3"/>
        <w:keepNext w:val="0"/>
        <w:keepLines w:val="0"/>
        <w:widowControl/>
        <w:numPr>
          <w:ilvl w:val="0"/>
          <w:numId w:val="13"/>
        </w:numPr>
        <w:suppressLineNumbers w:val="0"/>
        <w:shd w:val="clear" w:fill="FFFFFF"/>
        <w:spacing w:before="480" w:beforeAutospacing="0" w:after="240" w:afterAutospacing="0" w:line="480" w:lineRule="atLeast"/>
        <w:ind w:left="0" w:right="0" w:firstLine="0"/>
        <w:rPr>
          <w:rStyle w:val="14"/>
          <w:rFonts w:hint="default" w:ascii="Segoe UI" w:hAnsi="Segoe UI" w:eastAsia="Segoe UI" w:cs="Segoe UI"/>
          <w:b/>
          <w:bCs/>
          <w:caps w:val="0"/>
          <w:color w:val="0F1115"/>
          <w:spacing w:val="0"/>
          <w:sz w:val="26"/>
          <w:szCs w:val="26"/>
          <w:shd w:val="clear" w:fill="FFFFFF"/>
        </w:rPr>
      </w:pPr>
      <w:r>
        <w:rPr>
          <w:rStyle w:val="14"/>
          <w:rFonts w:hint="default" w:ascii="Segoe UI" w:hAnsi="Segoe UI" w:eastAsia="Segoe UI" w:cs="Segoe UI"/>
          <w:b/>
          <w:bCs/>
          <w:caps w:val="0"/>
          <w:color w:val="0F1115"/>
          <w:spacing w:val="0"/>
          <w:sz w:val="26"/>
          <w:szCs w:val="26"/>
          <w:shd w:val="clear" w:fill="FFFFFF"/>
        </w:rPr>
        <w:t>JOGABILIDADE III: FLUXO</w:t>
      </w:r>
    </w:p>
    <w:p w14:paraId="0D1BE8D0">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 6.1 Para garantir a variedade e ritmo do jogo, quais são as suas mecânicas auxiliares e modificadores no jogo?</w:t>
      </w:r>
    </w:p>
    <w:p w14:paraId="3BF15450">
      <w:pPr>
        <w:pStyle w:val="48"/>
        <w:keepNext w:val="0"/>
        <w:keepLines w:val="0"/>
        <w:widowControl/>
        <w:numPr>
          <w:ilvl w:val="0"/>
          <w:numId w:val="14"/>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Sistema de Karma</w:t>
      </w:r>
      <w:r>
        <w:rPr>
          <w:rFonts w:hint="default" w:ascii="Segoe UI" w:hAnsi="Segoe UI" w:eastAsia="Segoe UI" w:cs="Segoe UI"/>
          <w:i w:val="0"/>
          <w:iCs w:val="0"/>
          <w:caps w:val="0"/>
          <w:color w:val="0F1115"/>
          <w:spacing w:val="0"/>
          <w:sz w:val="24"/>
          <w:szCs w:val="24"/>
          <w:shd w:val="clear" w:fill="FFFFFF"/>
        </w:rPr>
        <w:t>: Modifica desfechos e dificuldades</w:t>
      </w:r>
    </w:p>
    <w:p w14:paraId="3CC08176">
      <w:pPr>
        <w:pStyle w:val="48"/>
        <w:keepNext w:val="0"/>
        <w:keepLines w:val="0"/>
        <w:widowControl/>
        <w:numPr>
          <w:ilvl w:val="0"/>
          <w:numId w:val="14"/>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Animações Dinâmicas</w:t>
      </w:r>
      <w:r>
        <w:rPr>
          <w:rFonts w:hint="default" w:ascii="Segoe UI" w:hAnsi="Segoe UI" w:eastAsia="Segoe UI" w:cs="Segoe UI"/>
          <w:i w:val="0"/>
          <w:iCs w:val="0"/>
          <w:caps w:val="0"/>
          <w:color w:val="0F1115"/>
          <w:spacing w:val="0"/>
          <w:sz w:val="24"/>
          <w:szCs w:val="24"/>
          <w:shd w:val="clear" w:fill="FFFFFF"/>
        </w:rPr>
        <w:t>: Aurora de fundo cria imersão constante</w:t>
      </w:r>
    </w:p>
    <w:p w14:paraId="0B2870BC">
      <w:pPr>
        <w:pStyle w:val="48"/>
        <w:keepNext w:val="0"/>
        <w:keepLines w:val="0"/>
        <w:widowControl/>
        <w:numPr>
          <w:ilvl w:val="0"/>
          <w:numId w:val="14"/>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Expressões da Aria</w:t>
      </w:r>
      <w:r>
        <w:rPr>
          <w:rFonts w:hint="default" w:ascii="Segoe UI" w:hAnsi="Segoe UI" w:eastAsia="Segoe UI" w:cs="Segoe UI"/>
          <w:i w:val="0"/>
          <w:iCs w:val="0"/>
          <w:caps w:val="0"/>
          <w:color w:val="0F1115"/>
          <w:spacing w:val="0"/>
          <w:sz w:val="24"/>
          <w:szCs w:val="24"/>
          <w:shd w:val="clear" w:fill="FFFFFF"/>
        </w:rPr>
        <w:t>: Feedback visual imediato das escolhas</w:t>
      </w:r>
    </w:p>
    <w:p w14:paraId="306BBDD5">
      <w:pPr>
        <w:pStyle w:val="48"/>
        <w:keepNext w:val="0"/>
        <w:keepLines w:val="0"/>
        <w:widowControl/>
        <w:numPr>
          <w:ilvl w:val="0"/>
          <w:numId w:val="14"/>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Dificuldade Progressiva</w:t>
      </w:r>
      <w:r>
        <w:rPr>
          <w:rFonts w:hint="default" w:ascii="Segoe UI" w:hAnsi="Segoe UI" w:eastAsia="Segoe UI" w:cs="Segoe UI"/>
          <w:i w:val="0"/>
          <w:iCs w:val="0"/>
          <w:caps w:val="0"/>
          <w:color w:val="0F1115"/>
          <w:spacing w:val="0"/>
          <w:sz w:val="24"/>
          <w:szCs w:val="24"/>
          <w:shd w:val="clear" w:fill="FFFFFF"/>
        </w:rPr>
        <w:t>: Minigames ficam mais desafiadores a cada fase</w:t>
      </w:r>
    </w:p>
    <w:p w14:paraId="725807F0">
      <w:pPr>
        <w:pStyle w:val="48"/>
        <w:keepNext w:val="0"/>
        <w:keepLines w:val="0"/>
        <w:widowControl/>
        <w:numPr>
          <w:ilvl w:val="0"/>
          <w:numId w:val="14"/>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História Ramificada</w:t>
      </w:r>
      <w:r>
        <w:rPr>
          <w:rFonts w:hint="default" w:ascii="Segoe UI" w:hAnsi="Segoe UI" w:eastAsia="Segoe UI" w:cs="Segoe UI"/>
          <w:i w:val="0"/>
          <w:iCs w:val="0"/>
          <w:caps w:val="0"/>
          <w:color w:val="0F1115"/>
          <w:spacing w:val="0"/>
          <w:sz w:val="24"/>
          <w:szCs w:val="24"/>
          <w:shd w:val="clear" w:fill="FFFFFF"/>
        </w:rPr>
        <w:t>: Cada jogada oferece experiências únicas</w:t>
      </w:r>
    </w:p>
    <w:p w14:paraId="2EEBE92F">
      <w:pPr>
        <w:keepNext w:val="0"/>
        <w:keepLines w:val="0"/>
        <w:widowControl/>
        <w:numPr>
          <w:numId w:val="0"/>
        </w:numPr>
        <w:suppressLineNumbers w:val="0"/>
        <w:spacing w:before="90" w:beforeAutospacing="0" w:after="0" w:afterAutospacing="1"/>
        <w:ind w:left="-360" w:leftChars="0"/>
      </w:pPr>
    </w:p>
    <w:p w14:paraId="7F2330BA">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 6.2 Quais são as recompensas no jogo?</w:t>
      </w:r>
    </w:p>
    <w:p w14:paraId="7D256682">
      <w:pPr>
        <w:pStyle w:val="48"/>
        <w:keepNext w:val="0"/>
        <w:keepLines w:val="0"/>
        <w:widowControl/>
        <w:numPr>
          <w:ilvl w:val="0"/>
          <w:numId w:val="14"/>
        </w:numPr>
        <w:suppressLineNumbers w:val="0"/>
        <w:spacing w:before="0" w:beforeAutospacing="0" w:after="12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Recompensas Imediatas</w:t>
      </w:r>
      <w:r>
        <w:rPr>
          <w:rFonts w:hint="default" w:ascii="Segoe UI" w:hAnsi="Segoe UI" w:eastAsia="Segoe UI" w:cs="Segoe UI"/>
          <w:i w:val="0"/>
          <w:iCs w:val="0"/>
          <w:caps w:val="0"/>
          <w:color w:val="0F1115"/>
          <w:spacing w:val="0"/>
          <w:sz w:val="24"/>
          <w:szCs w:val="24"/>
          <w:shd w:val="clear" w:fill="FFFFFF"/>
        </w:rPr>
        <w:t>:</w:t>
      </w:r>
    </w:p>
    <w:p w14:paraId="6CA0AA67">
      <w:pPr>
        <w:pStyle w:val="48"/>
        <w:keepNext w:val="0"/>
        <w:keepLines w:val="0"/>
        <w:widowControl/>
        <w:numPr>
          <w:ilvl w:val="1"/>
          <w:numId w:val="14"/>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+1 a +3 Karma por escolhas certas</w:t>
      </w:r>
    </w:p>
    <w:p w14:paraId="273E2ABB">
      <w:pPr>
        <w:pStyle w:val="48"/>
        <w:keepNext w:val="0"/>
        <w:keepLines w:val="0"/>
        <w:widowControl/>
        <w:numPr>
          <w:ilvl w:val="1"/>
          <w:numId w:val="14"/>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Pontos de Score por minigames</w:t>
      </w:r>
    </w:p>
    <w:p w14:paraId="55A73772">
      <w:pPr>
        <w:pStyle w:val="48"/>
        <w:keepNext w:val="0"/>
        <w:keepLines w:val="0"/>
        <w:widowControl/>
        <w:numPr>
          <w:ilvl w:val="1"/>
          <w:numId w:val="14"/>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Novos segmentos narrativos</w:t>
      </w:r>
    </w:p>
    <w:p w14:paraId="40329F7F"/>
    <w:p w14:paraId="7E473AE7">
      <w:pPr>
        <w:pStyle w:val="48"/>
        <w:keepNext w:val="0"/>
        <w:keepLines w:val="0"/>
        <w:widowControl/>
        <w:numPr>
          <w:ilvl w:val="0"/>
          <w:numId w:val="15"/>
        </w:numPr>
        <w:suppressLineNumbers w:val="0"/>
        <w:spacing w:before="0" w:beforeAutospacing="0" w:after="12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Recompensas de Médio Prazo</w:t>
      </w:r>
      <w:r>
        <w:rPr>
          <w:rFonts w:hint="default" w:ascii="Segoe UI" w:hAnsi="Segoe UI" w:eastAsia="Segoe UI" w:cs="Segoe UI"/>
          <w:i w:val="0"/>
          <w:iCs w:val="0"/>
          <w:caps w:val="0"/>
          <w:color w:val="0F1115"/>
          <w:spacing w:val="0"/>
          <w:sz w:val="24"/>
          <w:szCs w:val="24"/>
          <w:shd w:val="clear" w:fill="FFFFFF"/>
        </w:rPr>
        <w:t>:</w:t>
      </w:r>
    </w:p>
    <w:p w14:paraId="2BADF6DC">
      <w:pPr>
        <w:pStyle w:val="48"/>
        <w:keepNext w:val="0"/>
        <w:keepLines w:val="0"/>
        <w:widowControl/>
        <w:numPr>
          <w:ilvl w:val="1"/>
          <w:numId w:val="15"/>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Revelações da história principal</w:t>
      </w:r>
    </w:p>
    <w:p w14:paraId="4275A620">
      <w:pPr>
        <w:pStyle w:val="48"/>
        <w:keepNext w:val="0"/>
        <w:keepLines w:val="0"/>
        <w:widowControl/>
        <w:numPr>
          <w:ilvl w:val="1"/>
          <w:numId w:val="15"/>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Novas expressões da personagem</w:t>
      </w:r>
    </w:p>
    <w:p w14:paraId="7C711124">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24"/>
          <w:szCs w:val="24"/>
          <w:shd w:val="clear" w:fill="FFFFFF"/>
        </w:rPr>
      </w:pPr>
    </w:p>
    <w:p w14:paraId="7D9EC00D">
      <w:pPr>
        <w:pStyle w:val="48"/>
        <w:keepNext w:val="0"/>
        <w:keepLines w:val="0"/>
        <w:widowControl/>
        <w:numPr>
          <w:ilvl w:val="0"/>
          <w:numId w:val="16"/>
        </w:numPr>
        <w:suppressLineNumbers w:val="0"/>
        <w:spacing w:before="0" w:beforeAutospacing="0" w:after="12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Recompensas Finais</w:t>
      </w:r>
      <w:r>
        <w:rPr>
          <w:rFonts w:hint="default" w:ascii="Segoe UI" w:hAnsi="Segoe UI" w:eastAsia="Segoe UI" w:cs="Segoe UI"/>
          <w:i w:val="0"/>
          <w:iCs w:val="0"/>
          <w:caps w:val="0"/>
          <w:color w:val="0F1115"/>
          <w:spacing w:val="0"/>
          <w:sz w:val="24"/>
          <w:szCs w:val="24"/>
          <w:shd w:val="clear" w:fill="FFFFFF"/>
        </w:rPr>
        <w:t>:</w:t>
      </w:r>
    </w:p>
    <w:p w14:paraId="10466196">
      <w:pPr>
        <w:pStyle w:val="48"/>
        <w:keepNext w:val="0"/>
        <w:keepLines w:val="0"/>
        <w:widowControl/>
        <w:numPr>
          <w:ilvl w:val="1"/>
          <w:numId w:val="16"/>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4 diferentes cinemáticas de final</w:t>
      </w:r>
    </w:p>
    <w:p w14:paraId="3178871B">
      <w:pPr>
        <w:pStyle w:val="48"/>
        <w:keepNext w:val="0"/>
        <w:keepLines w:val="0"/>
        <w:widowControl/>
        <w:numPr>
          <w:ilvl w:val="1"/>
          <w:numId w:val="16"/>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Resumo completo da jornada</w:t>
      </w:r>
    </w:p>
    <w:p w14:paraId="52ED6763">
      <w:pPr>
        <w:pStyle w:val="48"/>
        <w:keepNext w:val="0"/>
        <w:keepLines w:val="0"/>
        <w:widowControl/>
        <w:numPr>
          <w:numId w:val="0"/>
        </w:numPr>
        <w:suppressLineNumbers w:val="0"/>
        <w:spacing w:before="0" w:beforeAutospacing="0" w:after="0" w:afterAutospacing="0"/>
        <w:ind w:left="420" w:leftChars="0" w:right="0" w:rightChars="0"/>
        <w:rPr>
          <w:rFonts w:hint="default" w:ascii="Segoe UI" w:hAnsi="Segoe UI" w:eastAsia="Segoe UI" w:cs="Segoe UI"/>
          <w:i w:val="0"/>
          <w:iCs w:val="0"/>
          <w:caps w:val="0"/>
          <w:color w:val="0F1115"/>
          <w:spacing w:val="0"/>
          <w:sz w:val="24"/>
          <w:szCs w:val="24"/>
          <w:shd w:val="clear" w:fill="FFFFFF"/>
        </w:rPr>
      </w:pPr>
    </w:p>
    <w:p w14:paraId="15B51965">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 6.3 Quais são os seus inimigos e desafios no jogo?</w:t>
      </w:r>
    </w:p>
    <w:p w14:paraId="172E95B0">
      <w:pPr>
        <w:pStyle w:val="48"/>
        <w:keepNext w:val="0"/>
        <w:keepLines w:val="0"/>
        <w:widowControl/>
        <w:numPr>
          <w:ilvl w:val="0"/>
          <w:numId w:val="17"/>
        </w:numPr>
        <w:suppressLineNumbers w:val="0"/>
        <w:spacing w:before="0" w:beforeAutospacing="0" w:after="12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Desafios Narrativos</w:t>
      </w:r>
      <w:r>
        <w:rPr>
          <w:rFonts w:hint="default" w:ascii="Segoe UI" w:hAnsi="Segoe UI" w:eastAsia="Segoe UI" w:cs="Segoe UI"/>
          <w:i w:val="0"/>
          <w:iCs w:val="0"/>
          <w:caps w:val="0"/>
          <w:color w:val="0F1115"/>
          <w:spacing w:val="0"/>
          <w:sz w:val="24"/>
          <w:szCs w:val="24"/>
          <w:shd w:val="clear" w:fill="FFFFFF"/>
        </w:rPr>
        <w:t>:</w:t>
      </w:r>
    </w:p>
    <w:p w14:paraId="665BC239">
      <w:pPr>
        <w:pStyle w:val="48"/>
        <w:keepNext w:val="0"/>
        <w:keepLines w:val="0"/>
        <w:widowControl/>
        <w:numPr>
          <w:ilvl w:val="1"/>
          <w:numId w:val="17"/>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Escolhas com trade-offs morais</w:t>
      </w:r>
    </w:p>
    <w:p w14:paraId="62D8DE8B">
      <w:pPr>
        <w:pStyle w:val="48"/>
        <w:keepNext w:val="0"/>
        <w:keepLines w:val="0"/>
        <w:widowControl/>
        <w:numPr>
          <w:ilvl w:val="1"/>
          <w:numId w:val="17"/>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Decisões sob pressão temporal (minigames)</w:t>
      </w:r>
    </w:p>
    <w:p w14:paraId="58674589">
      <w:pPr>
        <w:keepNext w:val="0"/>
        <w:keepLines w:val="0"/>
        <w:widowControl/>
        <w:numPr>
          <w:numId w:val="0"/>
        </w:numPr>
        <w:suppressLineNumbers w:val="0"/>
        <w:spacing w:before="90" w:beforeAutospacing="0" w:after="0" w:afterAutospacing="1"/>
        <w:ind w:left="-360" w:leftChars="0"/>
      </w:pPr>
    </w:p>
    <w:p w14:paraId="7CCA19DA">
      <w:pPr>
        <w:keepNext w:val="0"/>
        <w:keepLines w:val="0"/>
        <w:widowControl/>
        <w:numPr>
          <w:ilvl w:val="0"/>
          <w:numId w:val="18"/>
        </w:numPr>
        <w:suppressLineNumbers w:val="0"/>
        <w:spacing w:before="90" w:beforeAutospacing="0" w:after="0" w:afterAutospacing="1"/>
        <w:ind w:left="420" w:leftChars="0" w:hanging="420" w:firstLineChars="0"/>
      </w:pPr>
      <w:r>
        <w:rPr>
          <w:rStyle w:val="14"/>
          <w:rFonts w:ascii="Segoe UI" w:hAnsi="Segoe UI" w:eastAsia="Segoe UI" w:cs="Segoe UI"/>
          <w:b/>
          <w:bCs/>
          <w:i w:val="0"/>
          <w:iCs w:val="0"/>
          <w:caps w:val="0"/>
          <w:color w:val="0F1115"/>
          <w:spacing w:val="0"/>
          <w:sz w:val="24"/>
          <w:szCs w:val="24"/>
          <w:shd w:val="clear" w:fill="FFFFFF"/>
        </w:rPr>
        <w:t>Desafios Mecânicos</w:t>
      </w:r>
      <w:r>
        <w:rPr>
          <w:rFonts w:hint="default" w:ascii="Segoe UI" w:hAnsi="Segoe UI" w:eastAsia="Segoe UI" w:cs="Segoe UI"/>
          <w:i w:val="0"/>
          <w:iCs w:val="0"/>
          <w:caps w:val="0"/>
          <w:color w:val="0F1115"/>
          <w:spacing w:val="0"/>
          <w:sz w:val="24"/>
          <w:szCs w:val="24"/>
          <w:shd w:val="clear" w:fill="FFFFFF"/>
        </w:rPr>
        <w:t>:</w:t>
      </w:r>
    </w:p>
    <w:p w14:paraId="19FCC6F7">
      <w:pPr>
        <w:keepNext w:val="0"/>
        <w:keepLines w:val="0"/>
        <w:widowControl/>
        <w:numPr>
          <w:ilvl w:val="1"/>
          <w:numId w:val="18"/>
        </w:numPr>
        <w:suppressLineNumbers w:val="0"/>
        <w:spacing w:before="90" w:beforeAutospacing="0" w:after="0" w:afterAutospacing="1"/>
        <w:ind w:left="840" w:leftChars="0" w:hanging="420" w:firstLineChars="0"/>
        <w:rPr>
          <w:rFonts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Tempo limitado nos minigames</w:t>
      </w:r>
    </w:p>
    <w:p w14:paraId="5C26F2DE">
      <w:pPr>
        <w:keepNext w:val="0"/>
        <w:keepLines w:val="0"/>
        <w:widowControl/>
        <w:numPr>
          <w:ilvl w:val="1"/>
          <w:numId w:val="18"/>
        </w:numPr>
        <w:suppressLineNumbers w:val="0"/>
        <w:spacing w:before="90" w:beforeAutospacing="0" w:after="0" w:afterAutospacing="1"/>
        <w:ind w:left="840" w:leftChars="0" w:hanging="420" w:firstLineChars="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Precisão de clique exigida</w:t>
      </w:r>
    </w:p>
    <w:p w14:paraId="5CC5CBC3">
      <w:pPr>
        <w:keepNext w:val="0"/>
        <w:keepLines w:val="0"/>
        <w:widowControl/>
        <w:numPr>
          <w:ilvl w:val="1"/>
          <w:numId w:val="18"/>
        </w:numPr>
        <w:suppressLineNumbers w:val="0"/>
        <w:spacing w:before="90" w:beforeAutospacing="0" w:after="0" w:afterAutospacing="1"/>
        <w:ind w:left="840" w:leftChars="0" w:hanging="420" w:firstLineChars="0"/>
      </w:pPr>
      <w:r>
        <w:rPr>
          <w:rFonts w:hint="default" w:ascii="Segoe UI" w:hAnsi="Segoe UI" w:eastAsia="Segoe UI" w:cs="Segoe UI"/>
          <w:i w:val="0"/>
          <w:iCs w:val="0"/>
          <w:caps w:val="0"/>
          <w:color w:val="0F1115"/>
          <w:spacing w:val="0"/>
          <w:sz w:val="24"/>
          <w:szCs w:val="24"/>
          <w:shd w:val="clear" w:fill="FFFFFF"/>
        </w:rPr>
        <w:t>Aumento progressivo da dificuldade</w:t>
      </w:r>
    </w:p>
    <w:p w14:paraId="4A149E75">
      <w:pPr>
        <w:keepNext w:val="0"/>
        <w:keepLines w:val="0"/>
        <w:widowControl/>
        <w:numPr>
          <w:ilvl w:val="0"/>
          <w:numId w:val="19"/>
        </w:numPr>
        <w:suppressLineNumbers w:val="0"/>
        <w:spacing w:before="90" w:beforeAutospacing="0" w:after="0" w:afterAutospacing="1"/>
        <w:ind w:left="420" w:leftChars="0" w:hanging="420" w:firstLineChars="0"/>
      </w:pPr>
      <w:r>
        <w:rPr>
          <w:rStyle w:val="14"/>
          <w:rFonts w:ascii="Segoe UI" w:hAnsi="Segoe UI" w:eastAsia="Segoe UI" w:cs="Segoe UI"/>
          <w:b/>
          <w:bCs/>
          <w:i w:val="0"/>
          <w:iCs w:val="0"/>
          <w:caps w:val="0"/>
          <w:color w:val="0F1115"/>
          <w:spacing w:val="0"/>
          <w:sz w:val="24"/>
          <w:szCs w:val="24"/>
          <w:shd w:val="clear" w:fill="FFFFFF"/>
        </w:rPr>
        <w:t>Desafios Estratégicos</w:t>
      </w:r>
      <w:r>
        <w:rPr>
          <w:rFonts w:hint="default" w:ascii="Segoe UI" w:hAnsi="Segoe UI" w:eastAsia="Segoe UI" w:cs="Segoe UI"/>
          <w:i w:val="0"/>
          <w:iCs w:val="0"/>
          <w:caps w:val="0"/>
          <w:color w:val="0F1115"/>
          <w:spacing w:val="0"/>
          <w:sz w:val="24"/>
          <w:szCs w:val="24"/>
          <w:shd w:val="clear" w:fill="FFFFFF"/>
        </w:rPr>
        <w:t>:</w:t>
      </w:r>
    </w:p>
    <w:p w14:paraId="240B53C5">
      <w:pPr>
        <w:pStyle w:val="48"/>
        <w:keepNext w:val="0"/>
        <w:keepLines w:val="0"/>
        <w:widowControl/>
        <w:numPr>
          <w:ilvl w:val="1"/>
          <w:numId w:val="19"/>
        </w:numPr>
        <w:suppressLineNumbers w:val="0"/>
        <w:spacing w:before="0" w:beforeAutospacing="0" w:after="0" w:afterAutospacing="0"/>
        <w:ind w:left="840" w:leftChars="0" w:right="0" w:hanging="420" w:firstLineChars="0"/>
      </w:pPr>
      <w:r>
        <w:rPr>
          <w:rFonts w:ascii="Segoe UI" w:hAnsi="Segoe UI" w:eastAsia="Segoe UI" w:cs="Segoe UI"/>
          <w:i w:val="0"/>
          <w:iCs w:val="0"/>
          <w:caps w:val="0"/>
          <w:color w:val="0F1115"/>
          <w:spacing w:val="0"/>
          <w:sz w:val="24"/>
          <w:szCs w:val="24"/>
          <w:shd w:val="clear" w:fill="FFFFFF"/>
        </w:rPr>
        <w:t>Balanceamento de recursos (Karma)</w:t>
      </w:r>
    </w:p>
    <w:p w14:paraId="73917A2E">
      <w:pPr>
        <w:pStyle w:val="48"/>
        <w:keepNext w:val="0"/>
        <w:keepLines w:val="0"/>
        <w:widowControl/>
        <w:numPr>
          <w:ilvl w:val="1"/>
          <w:numId w:val="19"/>
        </w:numPr>
        <w:suppressLineNumbers w:val="0"/>
        <w:spacing w:before="0" w:beforeAutospacing="0" w:after="0" w:afterAutospacing="0"/>
        <w:ind w:left="840" w:leftChars="0" w:right="0" w:hanging="420" w:firstLineChars="0"/>
      </w:pPr>
      <w:r>
        <w:rPr>
          <w:rFonts w:hint="default" w:ascii="Segoe UI" w:hAnsi="Segoe UI" w:eastAsia="Segoe UI" w:cs="Segoe UI"/>
          <w:i w:val="0"/>
          <w:iCs w:val="0"/>
          <w:caps w:val="0"/>
          <w:color w:val="0F1115"/>
          <w:spacing w:val="0"/>
          <w:sz w:val="24"/>
          <w:szCs w:val="24"/>
          <w:shd w:val="clear" w:fill="FFFFFF"/>
        </w:rPr>
        <w:t>Planejamento de longo prazo</w:t>
      </w:r>
    </w:p>
    <w:p w14:paraId="734B7AFC">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24"/>
          <w:szCs w:val="24"/>
          <w:shd w:val="clear" w:fill="FFFFFF"/>
        </w:rPr>
      </w:pPr>
    </w:p>
    <w:p w14:paraId="1670728D">
      <w:pPr>
        <w:pStyle w:val="48"/>
        <w:keepNext w:val="0"/>
        <w:keepLines w:val="0"/>
        <w:widowControl/>
        <w:numPr>
          <w:ilvl w:val="0"/>
          <w:numId w:val="20"/>
        </w:numPr>
        <w:suppressLineNumbers w:val="0"/>
        <w:spacing w:before="0" w:beforeAutospacing="0" w:after="0" w:afterAutospacing="0"/>
        <w:ind w:left="420" w:leftChars="0" w:right="0" w:rightChars="0" w:hanging="420" w:firstLineChars="0"/>
        <w:rPr>
          <w:rFonts w:hint="default" w:ascii="Segoe UI" w:hAnsi="Segoe UI" w:eastAsia="Segoe UI"/>
          <w:b/>
          <w:bCs/>
          <w:i w:val="0"/>
          <w:iCs w:val="0"/>
          <w:caps w:val="0"/>
          <w:color w:val="0F1115"/>
          <w:spacing w:val="0"/>
          <w:sz w:val="24"/>
          <w:szCs w:val="24"/>
          <w:shd w:val="clear" w:fill="FFFFFF"/>
        </w:rPr>
      </w:pPr>
      <w:r>
        <w:rPr>
          <w:rFonts w:hint="default" w:ascii="Segoe UI" w:hAnsi="Segoe UI" w:eastAsia="Segoe UI"/>
          <w:b/>
          <w:bCs/>
          <w:i w:val="0"/>
          <w:iCs w:val="0"/>
          <w:caps w:val="0"/>
          <w:color w:val="0F1115"/>
          <w:spacing w:val="0"/>
          <w:sz w:val="24"/>
          <w:szCs w:val="24"/>
          <w:shd w:val="clear" w:fill="FFFFFF"/>
        </w:rPr>
        <w:t>⇒ 6.4 Qual o tipo de fluxo do seu jogo?</w:t>
      </w:r>
    </w:p>
    <w:p w14:paraId="2A95825F">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b/>
          <w:bCs/>
          <w:i w:val="0"/>
          <w:iCs w:val="0"/>
          <w:caps w:val="0"/>
          <w:color w:val="0F1115"/>
          <w:spacing w:val="0"/>
          <w:sz w:val="24"/>
          <w:szCs w:val="24"/>
          <w:shd w:val="clear" w:fill="FFFFFF"/>
        </w:rPr>
      </w:pPr>
    </w:p>
    <w:p w14:paraId="044A0EAC">
      <w:pPr>
        <w:pStyle w:val="48"/>
        <w:keepNext w:val="0"/>
        <w:keepLines w:val="0"/>
        <w:widowControl/>
        <w:numPr>
          <w:ilvl w:val="1"/>
          <w:numId w:val="20"/>
        </w:numPr>
        <w:suppressLineNumbers w:val="0"/>
        <w:tabs>
          <w:tab w:val="clear" w:pos="840"/>
        </w:tabs>
        <w:spacing w:before="0" w:beforeAutospacing="0" w:after="0" w:afterAutospacing="0"/>
        <w:ind w:left="840" w:leftChars="0" w:right="0" w:rightChars="0" w:hanging="420" w:firstLineChars="0"/>
        <w:rPr>
          <w:rFonts w:hint="default" w:ascii="Segoe UI" w:hAnsi="Segoe UI" w:eastAsia="Segoe UI"/>
          <w:b/>
          <w:bCs/>
          <w:i w:val="0"/>
          <w:iCs w:val="0"/>
          <w:caps w:val="0"/>
          <w:color w:val="0F1115"/>
          <w:spacing w:val="0"/>
          <w:sz w:val="24"/>
          <w:szCs w:val="24"/>
          <w:shd w:val="clear" w:fill="FFFFFF"/>
        </w:rPr>
      </w:pPr>
      <w:r>
        <w:rPr>
          <w:rFonts w:hint="default" w:ascii="Segoe UI" w:hAnsi="Segoe UI" w:eastAsia="Segoe UI"/>
          <w:b/>
          <w:bCs/>
          <w:i w:val="0"/>
          <w:iCs w:val="0"/>
          <w:caps w:val="0"/>
          <w:color w:val="0F1115"/>
          <w:spacing w:val="0"/>
          <w:sz w:val="24"/>
          <w:szCs w:val="24"/>
          <w:shd w:val="clear" w:fill="FFFFFF"/>
        </w:rPr>
        <w:t>Fluxo Principal: Linear com ramificações (3 fases sequenciais)</w:t>
      </w:r>
    </w:p>
    <w:p w14:paraId="540B55E9">
      <w:pPr>
        <w:pStyle w:val="48"/>
        <w:keepNext w:val="0"/>
        <w:keepLines w:val="0"/>
        <w:widowControl/>
        <w:numPr>
          <w:ilvl w:val="1"/>
          <w:numId w:val="20"/>
        </w:numPr>
        <w:suppressLineNumbers w:val="0"/>
        <w:spacing w:before="0" w:beforeAutospacing="0" w:after="0" w:afterAutospacing="0"/>
        <w:ind w:left="840" w:leftChars="0" w:right="0" w:rightChars="0" w:hanging="420" w:firstLineChars="0"/>
        <w:rPr>
          <w:rFonts w:hint="default" w:ascii="Segoe UI" w:hAnsi="Segoe UI" w:eastAsia="Segoe UI"/>
          <w:b/>
          <w:bCs/>
          <w:i w:val="0"/>
          <w:iCs w:val="0"/>
          <w:caps w:val="0"/>
          <w:color w:val="0F1115"/>
          <w:spacing w:val="0"/>
          <w:sz w:val="24"/>
          <w:szCs w:val="24"/>
          <w:shd w:val="clear" w:fill="FFFFFF"/>
        </w:rPr>
      </w:pPr>
      <w:r>
        <w:rPr>
          <w:rFonts w:hint="default" w:ascii="Segoe UI" w:hAnsi="Segoe UI" w:eastAsia="Segoe UI"/>
          <w:b/>
          <w:bCs/>
          <w:i w:val="0"/>
          <w:iCs w:val="0"/>
          <w:caps w:val="0"/>
          <w:color w:val="0F1115"/>
          <w:spacing w:val="0"/>
          <w:sz w:val="24"/>
          <w:szCs w:val="24"/>
          <w:shd w:val="clear" w:fill="FFFFFF"/>
        </w:rPr>
        <w:t>Fluxo de Decisão: Ramificado (3 opções por fase)</w:t>
      </w:r>
    </w:p>
    <w:p w14:paraId="42CE9E8B">
      <w:pPr>
        <w:pStyle w:val="48"/>
        <w:keepNext w:val="0"/>
        <w:keepLines w:val="0"/>
        <w:widowControl/>
        <w:numPr>
          <w:ilvl w:val="1"/>
          <w:numId w:val="20"/>
        </w:numPr>
        <w:suppressLineNumbers w:val="0"/>
        <w:spacing w:before="0" w:beforeAutospacing="0" w:after="0" w:afterAutospacing="0"/>
        <w:ind w:left="840" w:leftChars="0" w:right="0" w:rightChars="0" w:hanging="420" w:firstLineChars="0"/>
        <w:rPr>
          <w:rFonts w:hint="default" w:ascii="Segoe UI" w:hAnsi="Segoe UI" w:eastAsia="Segoe UI"/>
          <w:b/>
          <w:bCs/>
          <w:i w:val="0"/>
          <w:iCs w:val="0"/>
          <w:caps w:val="0"/>
          <w:color w:val="0F1115"/>
          <w:spacing w:val="0"/>
          <w:sz w:val="24"/>
          <w:szCs w:val="24"/>
          <w:shd w:val="clear" w:fill="FFFFFF"/>
        </w:rPr>
      </w:pPr>
      <w:r>
        <w:rPr>
          <w:rFonts w:hint="default" w:ascii="Segoe UI" w:hAnsi="Segoe UI" w:eastAsia="Segoe UI"/>
          <w:b/>
          <w:bCs/>
          <w:i w:val="0"/>
          <w:iCs w:val="0"/>
          <w:caps w:val="0"/>
          <w:color w:val="0F1115"/>
          <w:spacing w:val="0"/>
          <w:sz w:val="24"/>
          <w:szCs w:val="24"/>
          <w:shd w:val="clear" w:fill="FFFFFF"/>
        </w:rPr>
        <w:t>Fluxo de Progressão: Acumulativo (Karma e Score persistem)</w:t>
      </w:r>
    </w:p>
    <w:p w14:paraId="1D92EAF7">
      <w:pPr>
        <w:pStyle w:val="48"/>
        <w:keepNext w:val="0"/>
        <w:keepLines w:val="0"/>
        <w:widowControl/>
        <w:numPr>
          <w:ilvl w:val="1"/>
          <w:numId w:val="20"/>
        </w:numPr>
        <w:suppressLineNumbers w:val="0"/>
        <w:spacing w:before="0" w:beforeAutospacing="0" w:after="0" w:afterAutospacing="0"/>
        <w:ind w:left="840" w:leftChars="0" w:right="0" w:rightChars="0" w:hanging="420" w:firstLineChars="0"/>
        <w:rPr>
          <w:rFonts w:hint="default" w:ascii="Segoe UI" w:hAnsi="Segoe UI" w:eastAsia="Segoe UI"/>
          <w:b/>
          <w:bCs/>
          <w:i w:val="0"/>
          <w:iCs w:val="0"/>
          <w:caps w:val="0"/>
          <w:color w:val="0F1115"/>
          <w:spacing w:val="0"/>
          <w:sz w:val="24"/>
          <w:szCs w:val="24"/>
          <w:shd w:val="clear" w:fill="FFFFFF"/>
        </w:rPr>
      </w:pPr>
      <w:r>
        <w:rPr>
          <w:rFonts w:hint="default" w:ascii="Segoe UI" w:hAnsi="Segoe UI" w:eastAsia="Segoe UI"/>
          <w:b/>
          <w:bCs/>
          <w:i w:val="0"/>
          <w:iCs w:val="0"/>
          <w:caps w:val="0"/>
          <w:color w:val="0F1115"/>
          <w:spacing w:val="0"/>
          <w:sz w:val="24"/>
          <w:szCs w:val="24"/>
          <w:shd w:val="clear" w:fill="FFFFFF"/>
        </w:rPr>
        <w:t>Fluxo de Rejogabilidade: Não-linear (diferentes combinações de caminhos)</w:t>
      </w:r>
    </w:p>
    <w:p w14:paraId="78C85C45">
      <w:pPr>
        <w:pStyle w:val="48"/>
        <w:keepNext w:val="0"/>
        <w:keepLines w:val="0"/>
        <w:widowControl/>
        <w:numPr>
          <w:numId w:val="0"/>
        </w:numPr>
        <w:suppressLineNumbers w:val="0"/>
        <w:spacing w:before="0" w:beforeAutospacing="0" w:after="0" w:afterAutospacing="0"/>
        <w:ind w:left="420" w:leftChars="0" w:right="0" w:rightChars="0"/>
        <w:rPr>
          <w:rFonts w:hint="default" w:ascii="Segoe UI" w:hAnsi="Segoe UI" w:eastAsia="Segoe UI"/>
          <w:b/>
          <w:bCs/>
          <w:i w:val="0"/>
          <w:iCs w:val="0"/>
          <w:caps w:val="0"/>
          <w:color w:val="0F1115"/>
          <w:spacing w:val="0"/>
          <w:sz w:val="24"/>
          <w:szCs w:val="24"/>
          <w:shd w:val="clear" w:fill="FFFFFF"/>
        </w:rPr>
      </w:pPr>
    </w:p>
    <w:p w14:paraId="709F2199">
      <w:pPr>
        <w:pStyle w:val="3"/>
        <w:keepNext w:val="0"/>
        <w:keepLines w:val="0"/>
        <w:widowControl/>
        <w:numPr>
          <w:ilvl w:val="0"/>
          <w:numId w:val="13"/>
        </w:numPr>
        <w:suppressLineNumbers w:val="0"/>
        <w:shd w:val="clear" w:fill="FFFFFF"/>
        <w:spacing w:before="480" w:beforeAutospacing="0" w:after="240" w:afterAutospacing="0" w:line="480" w:lineRule="atLeast"/>
        <w:ind w:left="0" w:leftChars="0" w:right="0" w:firstLine="0" w:firstLineChars="0"/>
        <w:rPr>
          <w:rStyle w:val="14"/>
          <w:rFonts w:hint="default" w:ascii="Segoe UI" w:hAnsi="Segoe UI" w:eastAsia="Segoe UI" w:cs="Segoe UI"/>
          <w:b/>
          <w:bCs/>
          <w:caps w:val="0"/>
          <w:color w:val="0F1115"/>
          <w:spacing w:val="0"/>
          <w:sz w:val="26"/>
          <w:szCs w:val="26"/>
          <w:shd w:val="clear" w:fill="FFFFFF"/>
        </w:rPr>
      </w:pPr>
      <w:r>
        <w:rPr>
          <w:rStyle w:val="14"/>
          <w:rFonts w:hint="default" w:ascii="Segoe UI" w:hAnsi="Segoe UI" w:eastAsia="Segoe UI" w:cs="Segoe UI"/>
          <w:b/>
          <w:bCs/>
          <w:caps w:val="0"/>
          <w:color w:val="0F1115"/>
          <w:spacing w:val="0"/>
          <w:sz w:val="26"/>
          <w:szCs w:val="26"/>
          <w:shd w:val="clear" w:fill="FFFFFF"/>
        </w:rPr>
        <w:t>JOGABILIDADE IV: SISTEMA E PROTÓTIPO</w:t>
      </w:r>
    </w:p>
    <w:p w14:paraId="726225A3">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 7.1 Faça uma lista com o mínimo de 3 Signs (sinais) e 3 Feedbacks (retornos) do seu jogo</w:t>
      </w:r>
    </w:p>
    <w:p w14:paraId="4B46ECAC">
      <w:pPr>
        <w:pStyle w:val="48"/>
        <w:keepNext w:val="0"/>
        <w:keepLines w:val="0"/>
        <w:widowControl/>
        <w:numPr>
          <w:ilvl w:val="0"/>
          <w:numId w:val="21"/>
        </w:numPr>
        <w:suppressLineNumbers w:val="0"/>
        <w:shd w:val="clear" w:fill="FFFFFF"/>
        <w:spacing w:before="240" w:beforeAutospacing="0" w:after="240" w:afterAutospacing="0"/>
        <w:ind w:left="420" w:leftChars="0" w:right="0" w:hanging="420" w:firstLineChars="0"/>
        <w:rPr>
          <w:rFonts w:ascii="Segoe UI" w:hAnsi="Segoe UI" w:eastAsia="Segoe UI" w:cs="Segoe UI"/>
          <w:i w:val="0"/>
          <w:iCs w:val="0"/>
          <w:caps w:val="0"/>
          <w:color w:val="0F1115"/>
          <w:spacing w:val="0"/>
          <w:sz w:val="24"/>
          <w:szCs w:val="24"/>
        </w:rPr>
      </w:pPr>
      <w:r>
        <w:rPr>
          <w:rStyle w:val="14"/>
          <w:rFonts w:hint="default" w:ascii="Segoe UI" w:hAnsi="Segoe UI" w:eastAsia="Segoe UI" w:cs="Segoe UI"/>
          <w:b/>
          <w:bCs/>
          <w:i w:val="0"/>
          <w:iCs w:val="0"/>
          <w:caps w:val="0"/>
          <w:color w:val="0F1115"/>
          <w:spacing w:val="0"/>
          <w:sz w:val="24"/>
          <w:szCs w:val="24"/>
          <w:shd w:val="clear" w:fill="FFFFFF"/>
        </w:rPr>
        <w:t>Sinais (Signs)</w:t>
      </w:r>
      <w:r>
        <w:rPr>
          <w:rFonts w:hint="default" w:ascii="Segoe UI" w:hAnsi="Segoe UI" w:eastAsia="Segoe UI" w:cs="Segoe UI"/>
          <w:i w:val="0"/>
          <w:iCs w:val="0"/>
          <w:caps w:val="0"/>
          <w:color w:val="0F1115"/>
          <w:spacing w:val="0"/>
          <w:sz w:val="24"/>
          <w:szCs w:val="24"/>
          <w:shd w:val="clear" w:fill="FFFFFF"/>
        </w:rPr>
        <w:t>:</w:t>
      </w:r>
    </w:p>
    <w:p w14:paraId="7BEBDF3A">
      <w:pPr>
        <w:pStyle w:val="48"/>
        <w:keepNext w:val="0"/>
        <w:keepLines w:val="0"/>
        <w:widowControl/>
        <w:numPr>
          <w:ilvl w:val="1"/>
          <w:numId w:val="21"/>
        </w:numPr>
        <w:suppressLineNumbers w:val="0"/>
        <w:spacing w:before="0" w:beforeAutospacing="0" w:after="0" w:afterAutospacing="0"/>
        <w:ind w:left="84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Auroras no fundo</w:t>
      </w:r>
      <w:r>
        <w:rPr>
          <w:rFonts w:hint="default" w:ascii="Segoe UI" w:hAnsi="Segoe UI" w:eastAsia="Segoe UI" w:cs="Segoe UI"/>
          <w:i w:val="0"/>
          <w:iCs w:val="0"/>
          <w:caps w:val="0"/>
          <w:color w:val="0F1115"/>
          <w:spacing w:val="0"/>
          <w:sz w:val="24"/>
          <w:szCs w:val="24"/>
          <w:shd w:val="clear" w:fill="FFFFFF"/>
        </w:rPr>
        <w:t> - Indicam o tema cósmico e transições entre estados</w:t>
      </w:r>
    </w:p>
    <w:p w14:paraId="00075089">
      <w:pPr>
        <w:pStyle w:val="48"/>
        <w:keepNext w:val="0"/>
        <w:keepLines w:val="0"/>
        <w:widowControl/>
        <w:numPr>
          <w:ilvl w:val="1"/>
          <w:numId w:val="21"/>
        </w:numPr>
        <w:suppressLineNumbers w:val="0"/>
        <w:spacing w:before="0" w:beforeAutospacing="0" w:after="0" w:afterAutospacing="0"/>
        <w:ind w:left="84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Cores dos botões</w:t>
      </w:r>
      <w:r>
        <w:rPr>
          <w:rFonts w:hint="default" w:ascii="Segoe UI" w:hAnsi="Segoe UI" w:eastAsia="Segoe UI" w:cs="Segoe UI"/>
          <w:i w:val="0"/>
          <w:iCs w:val="0"/>
          <w:caps w:val="0"/>
          <w:color w:val="0F1115"/>
          <w:spacing w:val="0"/>
          <w:sz w:val="24"/>
          <w:szCs w:val="24"/>
          <w:shd w:val="clear" w:fill="FFFFFF"/>
        </w:rPr>
        <w:t> - Diferenciações visuais entre tipos de escolha</w:t>
      </w:r>
    </w:p>
    <w:p w14:paraId="645B0D16">
      <w:pPr>
        <w:pStyle w:val="48"/>
        <w:keepNext w:val="0"/>
        <w:keepLines w:val="0"/>
        <w:widowControl/>
        <w:numPr>
          <w:ilvl w:val="1"/>
          <w:numId w:val="21"/>
        </w:numPr>
        <w:suppressLineNumbers w:val="0"/>
        <w:spacing w:before="0" w:beforeAutospacing="0" w:after="0" w:afterAutospacing="0"/>
        <w:ind w:left="84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Expressões da Aria</w:t>
      </w:r>
      <w:r>
        <w:rPr>
          <w:rFonts w:hint="default" w:ascii="Segoe UI" w:hAnsi="Segoe UI" w:eastAsia="Segoe UI" w:cs="Segoe UI"/>
          <w:i w:val="0"/>
          <w:iCs w:val="0"/>
          <w:caps w:val="0"/>
          <w:color w:val="0F1115"/>
          <w:spacing w:val="0"/>
          <w:sz w:val="24"/>
          <w:szCs w:val="24"/>
          <w:shd w:val="clear" w:fill="FFFFFF"/>
        </w:rPr>
        <w:t> - Feedback emocional das decisões tomadas</w:t>
      </w:r>
    </w:p>
    <w:p w14:paraId="1109C953">
      <w:pPr>
        <w:pStyle w:val="48"/>
        <w:keepNext w:val="0"/>
        <w:keepLines w:val="0"/>
        <w:widowControl/>
        <w:numPr>
          <w:ilvl w:val="0"/>
          <w:numId w:val="22"/>
        </w:numPr>
        <w:suppressLineNumbers w:val="0"/>
        <w:shd w:val="clear" w:fill="FFFFFF"/>
        <w:spacing w:before="240" w:beforeAutospacing="0" w:after="240" w:afterAutospacing="0"/>
        <w:ind w:left="420" w:leftChars="0" w:right="0" w:hanging="420" w:firstLineChars="0"/>
        <w:rPr>
          <w:rFonts w:hint="default" w:ascii="Segoe UI" w:hAnsi="Segoe UI" w:eastAsia="Segoe UI" w:cs="Segoe UI"/>
          <w:i w:val="0"/>
          <w:iCs w:val="0"/>
          <w:caps w:val="0"/>
          <w:color w:val="0F1115"/>
          <w:spacing w:val="0"/>
          <w:sz w:val="24"/>
          <w:szCs w:val="24"/>
        </w:rPr>
      </w:pPr>
      <w:r>
        <w:rPr>
          <w:rStyle w:val="14"/>
          <w:rFonts w:hint="default" w:ascii="Segoe UI" w:hAnsi="Segoe UI" w:eastAsia="Segoe UI" w:cs="Segoe UI"/>
          <w:b/>
          <w:bCs/>
          <w:i w:val="0"/>
          <w:iCs w:val="0"/>
          <w:caps w:val="0"/>
          <w:color w:val="0F1115"/>
          <w:spacing w:val="0"/>
          <w:sz w:val="24"/>
          <w:szCs w:val="24"/>
          <w:shd w:val="clear" w:fill="FFFFFF"/>
        </w:rPr>
        <w:t>Feedbacks</w:t>
      </w:r>
      <w:r>
        <w:rPr>
          <w:rFonts w:hint="default" w:ascii="Segoe UI" w:hAnsi="Segoe UI" w:eastAsia="Segoe UI" w:cs="Segoe UI"/>
          <w:i w:val="0"/>
          <w:iCs w:val="0"/>
          <w:caps w:val="0"/>
          <w:color w:val="0F1115"/>
          <w:spacing w:val="0"/>
          <w:sz w:val="24"/>
          <w:szCs w:val="24"/>
          <w:shd w:val="clear" w:fill="FFFFFF"/>
        </w:rPr>
        <w:t>:</w:t>
      </w:r>
    </w:p>
    <w:p w14:paraId="62033830">
      <w:pPr>
        <w:pStyle w:val="48"/>
        <w:keepNext w:val="0"/>
        <w:keepLines w:val="0"/>
        <w:widowControl/>
        <w:numPr>
          <w:ilvl w:val="1"/>
          <w:numId w:val="22"/>
        </w:numPr>
        <w:suppressLineNumbers w:val="0"/>
        <w:spacing w:before="0" w:beforeAutospacing="0" w:after="0" w:afterAutospacing="0"/>
        <w:ind w:left="84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Numérico imediato</w:t>
      </w:r>
      <w:r>
        <w:rPr>
          <w:rFonts w:hint="default" w:ascii="Segoe UI" w:hAnsi="Segoe UI" w:eastAsia="Segoe UI" w:cs="Segoe UI"/>
          <w:i w:val="0"/>
          <w:iCs w:val="0"/>
          <w:caps w:val="0"/>
          <w:color w:val="0F1115"/>
          <w:spacing w:val="0"/>
          <w:sz w:val="24"/>
          <w:szCs w:val="24"/>
          <w:shd w:val="clear" w:fill="FFFFFF"/>
        </w:rPr>
        <w:t> - Karma e Score atualizados instantaneamente</w:t>
      </w:r>
    </w:p>
    <w:p w14:paraId="773BA91E">
      <w:pPr>
        <w:pStyle w:val="48"/>
        <w:keepNext w:val="0"/>
        <w:keepLines w:val="0"/>
        <w:widowControl/>
        <w:numPr>
          <w:ilvl w:val="1"/>
          <w:numId w:val="22"/>
        </w:numPr>
        <w:suppressLineNumbers w:val="0"/>
        <w:spacing w:before="0" w:beforeAutospacing="0" w:after="0" w:afterAutospacing="0"/>
        <w:ind w:left="84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Visual progressivo</w:t>
      </w:r>
      <w:r>
        <w:rPr>
          <w:rFonts w:hint="default" w:ascii="Segoe UI" w:hAnsi="Segoe UI" w:eastAsia="Segoe UI" w:cs="Segoe UI"/>
          <w:i w:val="0"/>
          <w:iCs w:val="0"/>
          <w:caps w:val="0"/>
          <w:color w:val="0F1115"/>
          <w:spacing w:val="0"/>
          <w:sz w:val="24"/>
          <w:szCs w:val="24"/>
          <w:shd w:val="clear" w:fill="FFFFFF"/>
        </w:rPr>
        <w:t> - Barra de tempo nos minigames</w:t>
      </w:r>
    </w:p>
    <w:p w14:paraId="1691AF30">
      <w:pPr>
        <w:pStyle w:val="48"/>
        <w:keepNext w:val="0"/>
        <w:keepLines w:val="0"/>
        <w:widowControl/>
        <w:numPr>
          <w:ilvl w:val="1"/>
          <w:numId w:val="22"/>
        </w:numPr>
        <w:suppressLineNumbers w:val="0"/>
        <w:spacing w:before="0" w:beforeAutospacing="0" w:after="0" w:afterAutospacing="0"/>
        <w:ind w:left="84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Narrativo contextual</w:t>
      </w:r>
      <w:r>
        <w:rPr>
          <w:rFonts w:hint="default" w:ascii="Segoe UI" w:hAnsi="Segoe UI" w:eastAsia="Segoe UI" w:cs="Segoe UI"/>
          <w:i w:val="0"/>
          <w:iCs w:val="0"/>
          <w:caps w:val="0"/>
          <w:color w:val="0F1115"/>
          <w:spacing w:val="0"/>
          <w:sz w:val="24"/>
          <w:szCs w:val="24"/>
          <w:shd w:val="clear" w:fill="FFFFFF"/>
        </w:rPr>
        <w:t> - Histórias refletem escolhas anteriores</w:t>
      </w:r>
    </w:p>
    <w:p w14:paraId="18F5F204">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24"/>
          <w:szCs w:val="24"/>
          <w:shd w:val="clear" w:fill="FFFFFF"/>
        </w:rPr>
      </w:pPr>
    </w:p>
    <w:p w14:paraId="6E4B7762">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b/>
          <w:bCs/>
          <w:i/>
          <w:iCs/>
          <w:caps w:val="0"/>
          <w:color w:val="0F1115"/>
          <w:spacing w:val="0"/>
          <w:sz w:val="26"/>
          <w:szCs w:val="26"/>
          <w:shd w:val="clear" w:fill="FFFFFF"/>
        </w:rPr>
      </w:pPr>
      <w:r>
        <w:rPr>
          <w:rFonts w:hint="default" w:ascii="Segoe UI" w:hAnsi="Segoe UI" w:eastAsia="Segoe UI"/>
          <w:b/>
          <w:bCs/>
          <w:i/>
          <w:iCs/>
          <w:caps w:val="0"/>
          <w:color w:val="0F1115"/>
          <w:spacing w:val="0"/>
          <w:sz w:val="26"/>
          <w:szCs w:val="26"/>
          <w:shd w:val="clear" w:fill="FFFFFF"/>
        </w:rPr>
        <w:t>⇒ 7.2 Se você fosse criar o protótipo do seu jogo, quais as 3 mecânicas que você gostaria de validar?</w:t>
      </w:r>
    </w:p>
    <w:p w14:paraId="0E484E80">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b/>
          <w:bCs/>
          <w:i/>
          <w:iCs/>
          <w:caps w:val="0"/>
          <w:color w:val="0F1115"/>
          <w:spacing w:val="0"/>
          <w:sz w:val="26"/>
          <w:szCs w:val="26"/>
          <w:shd w:val="clear" w:fill="FFFFFF"/>
        </w:rPr>
      </w:pPr>
    </w:p>
    <w:p w14:paraId="4656BE45">
      <w:pPr>
        <w:pStyle w:val="48"/>
        <w:keepNext w:val="0"/>
        <w:keepLines w:val="0"/>
        <w:widowControl/>
        <w:numPr>
          <w:ilvl w:val="0"/>
          <w:numId w:val="22"/>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Sistema de Karma</w:t>
      </w:r>
      <w:r>
        <w:rPr>
          <w:rFonts w:hint="default" w:ascii="Segoe UI" w:hAnsi="Segoe UI" w:eastAsia="Segoe UI" w:cs="Segoe UI"/>
          <w:i w:val="0"/>
          <w:iCs w:val="0"/>
          <w:caps w:val="0"/>
          <w:color w:val="0F1115"/>
          <w:spacing w:val="0"/>
          <w:sz w:val="24"/>
          <w:szCs w:val="24"/>
          <w:shd w:val="clear" w:fill="FFFFFF"/>
        </w:rPr>
        <w:t> - Se as consequências das escolhas são perceptíveis e significativas</w:t>
      </w:r>
    </w:p>
    <w:p w14:paraId="56432EE0">
      <w:pPr>
        <w:pStyle w:val="48"/>
        <w:keepNext w:val="0"/>
        <w:keepLines w:val="0"/>
        <w:widowControl/>
        <w:numPr>
          <w:ilvl w:val="0"/>
          <w:numId w:val="2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Balanceamento de Minigames</w:t>
      </w:r>
      <w:r>
        <w:rPr>
          <w:rFonts w:hint="default" w:ascii="Segoe UI" w:hAnsi="Segoe UI" w:eastAsia="Segoe UI" w:cs="Segoe UI"/>
          <w:i w:val="0"/>
          <w:iCs w:val="0"/>
          <w:caps w:val="0"/>
          <w:color w:val="0F1115"/>
          <w:spacing w:val="0"/>
          <w:sz w:val="24"/>
          <w:szCs w:val="24"/>
          <w:shd w:val="clear" w:fill="FFFFFF"/>
        </w:rPr>
        <w:t> - Se a dificuldade progressiva é justa e engajadora</w:t>
      </w:r>
    </w:p>
    <w:p w14:paraId="0DBF0083">
      <w:pPr>
        <w:pStyle w:val="48"/>
        <w:keepNext w:val="0"/>
        <w:keepLines w:val="0"/>
        <w:widowControl/>
        <w:numPr>
          <w:ilvl w:val="0"/>
          <w:numId w:val="22"/>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Engajamento Narrativo</w:t>
      </w:r>
      <w:r>
        <w:rPr>
          <w:rFonts w:hint="default" w:ascii="Segoe UI" w:hAnsi="Segoe UI" w:eastAsia="Segoe UI" w:cs="Segoe UI"/>
          <w:i w:val="0"/>
          <w:iCs w:val="0"/>
          <w:caps w:val="0"/>
          <w:color w:val="0F1115"/>
          <w:spacing w:val="0"/>
          <w:sz w:val="24"/>
          <w:szCs w:val="24"/>
          <w:shd w:val="clear" w:fill="FFFFFF"/>
        </w:rPr>
        <w:t> - Se as histórias ramificadas mantêm o interesse do jogador</w:t>
      </w:r>
    </w:p>
    <w:p w14:paraId="02000AC5">
      <w:pPr>
        <w:keepNext w:val="0"/>
        <w:keepLines w:val="0"/>
        <w:widowControl/>
        <w:numPr>
          <w:numId w:val="0"/>
        </w:numPr>
        <w:suppressLineNumbers w:val="0"/>
        <w:spacing w:before="90" w:beforeAutospacing="0" w:after="0" w:afterAutospacing="1"/>
        <w:ind w:left="-360" w:leftChars="0"/>
      </w:pPr>
    </w:p>
    <w:p w14:paraId="7728988E">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8. MECÂNICAS</w:t>
      </w:r>
    </w:p>
    <w:p w14:paraId="3BBBA4D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30"/>
          <w:szCs w:val="30"/>
          <w:shd w:val="clear" w:fill="FFFFFF"/>
        </w:rPr>
        <w:t xml:space="preserve">⇒ </w:t>
      </w:r>
      <w:r>
        <w:rPr>
          <w:rStyle w:val="14"/>
          <w:rFonts w:hint="default" w:ascii="Segoe UI" w:hAnsi="Segoe UI" w:eastAsia="Segoe UI" w:cs="Segoe UI"/>
          <w:b/>
          <w:bCs/>
          <w:caps w:val="0"/>
          <w:color w:val="0F1115"/>
          <w:spacing w:val="0"/>
          <w:sz w:val="24"/>
          <w:szCs w:val="24"/>
          <w:shd w:val="clear" w:fill="FFFFFF"/>
        </w:rPr>
        <w:t>8.1 Descreva a mecânica principal do seu jogo</w:t>
      </w:r>
    </w:p>
    <w:p w14:paraId="276B4A2F">
      <w:pPr>
        <w:pStyle w:val="4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Style w:val="14"/>
          <w:rFonts w:hint="default" w:ascii="Segoe UI" w:hAnsi="Segoe UI" w:eastAsia="Segoe UI" w:cs="Segoe UI"/>
          <w:b/>
          <w:bCs/>
          <w:i w:val="0"/>
          <w:iCs w:val="0"/>
          <w:caps w:val="0"/>
          <w:color w:val="0F1115"/>
          <w:spacing w:val="0"/>
          <w:sz w:val="24"/>
          <w:szCs w:val="24"/>
          <w:shd w:val="clear" w:fill="FFFFFF"/>
        </w:rPr>
        <w:t>Mecânica de Escolhas com Consequências</w:t>
      </w:r>
      <w:r>
        <w:rPr>
          <w:rFonts w:hint="default" w:ascii="Segoe UI" w:hAnsi="Segoe UI" w:eastAsia="Segoe UI" w:cs="Segoe UI"/>
          <w:i w:val="0"/>
          <w:iCs w:val="0"/>
          <w:caps w:val="0"/>
          <w:color w:val="0F1115"/>
          <w:spacing w:val="0"/>
          <w:sz w:val="24"/>
          <w:szCs w:val="24"/>
          <w:shd w:val="clear" w:fill="FFFFFF"/>
        </w:rPr>
        <w:t>: O jogador enfrenta decisões narrativas em cada fase que afetam permanentemente o Karma. Cada escolha abre caminhos únicos com histórias específicas, seguidas por minigames que testam habilidades e concedem recompensas adicionais. O Karma acumulado determina qual dos 4 finais possíveis o jogador experimentará.</w:t>
      </w:r>
    </w:p>
    <w:p w14:paraId="2BC446F8">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8.2 Liste 3 regras do seu jogo</w:t>
      </w:r>
    </w:p>
    <w:p w14:paraId="6AD654FF">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Regra do Karma</w:t>
      </w:r>
      <w:r>
        <w:rPr>
          <w:rFonts w:hint="default" w:ascii="Segoe UI" w:hAnsi="Segoe UI" w:eastAsia="Segoe UI" w:cs="Segoe UI"/>
          <w:i w:val="0"/>
          <w:iCs w:val="0"/>
          <w:caps w:val="0"/>
          <w:color w:val="0F1115"/>
          <w:spacing w:val="0"/>
          <w:sz w:val="24"/>
          <w:szCs w:val="24"/>
          <w:shd w:val="clear" w:fill="FFFFFF"/>
        </w:rPr>
        <w:t>: Cada escolha narrativa altera o Karma entre -2 e +3 pontos</w:t>
      </w:r>
    </w:p>
    <w:p w14:paraId="44653DED">
      <w:pPr>
        <w:pStyle w:val="48"/>
        <w:keepNext w:val="0"/>
        <w:keepLines w:val="0"/>
        <w:widowControl/>
        <w:numPr>
          <w:ilvl w:val="0"/>
          <w:numId w:val="23"/>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Regra do Minigame</w:t>
      </w:r>
      <w:r>
        <w:rPr>
          <w:rFonts w:hint="default" w:ascii="Segoe UI" w:hAnsi="Segoe UI" w:eastAsia="Segoe UI" w:cs="Segoe UI"/>
          <w:i w:val="0"/>
          <w:iCs w:val="0"/>
          <w:caps w:val="0"/>
          <w:color w:val="0F1115"/>
          <w:spacing w:val="0"/>
          <w:sz w:val="24"/>
          <w:szCs w:val="24"/>
          <w:shd w:val="clear" w:fill="FFFFFF"/>
        </w:rPr>
        <w:t>: Deve-se atingir a pontuação alvo dentro do tempo limite para progredir</w:t>
      </w:r>
    </w:p>
    <w:p w14:paraId="47722F7F">
      <w:pPr>
        <w:pStyle w:val="48"/>
        <w:keepNext w:val="0"/>
        <w:keepLines w:val="0"/>
        <w:widowControl/>
        <w:numPr>
          <w:ilvl w:val="0"/>
          <w:numId w:val="23"/>
        </w:numPr>
        <w:suppressLineNumbers w:val="0"/>
        <w:spacing w:before="0" w:beforeAutospacing="0" w:after="0" w:afterAutospacing="0"/>
        <w:ind w:left="420" w:leftChars="0" w:right="0" w:hanging="420" w:firstLineChars="0"/>
        <w:rPr>
          <w:rFonts w:hint="default" w:ascii="Segoe UI" w:hAnsi="Segoe UI" w:eastAsia="Segoe UI" w:cs="Segoe UI"/>
          <w:b/>
          <w:bCs/>
          <w:caps w:val="0"/>
          <w:color w:val="0F1115"/>
          <w:spacing w:val="0"/>
          <w:sz w:val="30"/>
          <w:szCs w:val="30"/>
        </w:rPr>
      </w:pPr>
      <w:r>
        <w:rPr>
          <w:rStyle w:val="14"/>
          <w:rFonts w:hint="default" w:ascii="Segoe UI" w:hAnsi="Segoe UI" w:eastAsia="Segoe UI" w:cs="Segoe UI"/>
          <w:b/>
          <w:bCs/>
          <w:i w:val="0"/>
          <w:iCs w:val="0"/>
          <w:caps w:val="0"/>
          <w:color w:val="0F1115"/>
          <w:spacing w:val="0"/>
          <w:sz w:val="24"/>
          <w:szCs w:val="24"/>
          <w:shd w:val="clear" w:fill="FFFFFF"/>
        </w:rPr>
        <w:t>Regra do Progresso</w:t>
      </w:r>
      <w:r>
        <w:rPr>
          <w:rFonts w:hint="default" w:ascii="Segoe UI" w:hAnsi="Segoe UI" w:eastAsia="Segoe UI" w:cs="Segoe UI"/>
          <w:i w:val="0"/>
          <w:iCs w:val="0"/>
          <w:caps w:val="0"/>
          <w:color w:val="0F1115"/>
          <w:spacing w:val="0"/>
          <w:sz w:val="24"/>
          <w:szCs w:val="24"/>
          <w:shd w:val="clear" w:fill="FFFFFF"/>
        </w:rPr>
        <w:t>: Apenas é possível avançar para a próxima fase após completar a atual</w:t>
      </w:r>
    </w:p>
    <w:p w14:paraId="7ACFD5AA">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219B9A0C">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8.3 Liste 3 parâmetros que você vai utilizar na sua mecânica principal</w:t>
      </w:r>
    </w:p>
    <w:p w14:paraId="17C611B4">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b/>
          <w:bCs/>
          <w:i w:val="0"/>
          <w:iCs w:val="0"/>
          <w:caps w:val="0"/>
          <w:color w:val="0F1115"/>
          <w:spacing w:val="0"/>
          <w:sz w:val="24"/>
          <w:szCs w:val="24"/>
          <w:shd w:val="clear" w:fill="FFFFFF"/>
        </w:rPr>
      </w:pPr>
    </w:p>
    <w:p w14:paraId="11FB8D13">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Parâmetro de Karma</w:t>
      </w:r>
      <w:r>
        <w:rPr>
          <w:rFonts w:hint="default" w:ascii="Segoe UI" w:hAnsi="Segoe UI" w:eastAsia="Segoe UI" w:cs="Segoe UI"/>
          <w:i w:val="0"/>
          <w:iCs w:val="0"/>
          <w:caps w:val="0"/>
          <w:color w:val="0F1115"/>
          <w:spacing w:val="0"/>
          <w:sz w:val="24"/>
          <w:szCs w:val="24"/>
          <w:shd w:val="clear" w:fill="FFFFFF"/>
        </w:rPr>
        <w:t>: Valor numérico (-∞ a +∞) que determina o final</w:t>
      </w:r>
    </w:p>
    <w:p w14:paraId="04E8596B">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Parâmetro de Dificuldade</w:t>
      </w:r>
      <w:r>
        <w:rPr>
          <w:rFonts w:hint="default" w:ascii="Segoe UI" w:hAnsi="Segoe UI" w:eastAsia="Segoe UI" w:cs="Segoe UI"/>
          <w:i w:val="0"/>
          <w:iCs w:val="0"/>
          <w:caps w:val="0"/>
          <w:color w:val="0F1115"/>
          <w:spacing w:val="0"/>
          <w:sz w:val="24"/>
          <w:szCs w:val="24"/>
          <w:shd w:val="clear" w:fill="FFFFFF"/>
        </w:rPr>
        <w:t>: Tempo limite e meta de pontos dos minigames</w:t>
      </w:r>
    </w:p>
    <w:p w14:paraId="0CBB5A0B">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Parâmetro de Progressão</w:t>
      </w:r>
      <w:r>
        <w:rPr>
          <w:rFonts w:hint="default" w:ascii="Segoe UI" w:hAnsi="Segoe UI" w:eastAsia="Segoe UI" w:cs="Segoe UI"/>
          <w:i w:val="0"/>
          <w:iCs w:val="0"/>
          <w:caps w:val="0"/>
          <w:color w:val="0F1115"/>
          <w:spacing w:val="0"/>
          <w:sz w:val="24"/>
          <w:szCs w:val="24"/>
          <w:shd w:val="clear" w:fill="FFFFFF"/>
        </w:rPr>
        <w:t>: Fase atual (1-3) e caminho escolhido (1-3)</w:t>
      </w:r>
    </w:p>
    <w:p w14:paraId="32AD82D8">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3A808E0D">
      <w:pPr>
        <w:pStyle w:val="3"/>
        <w:keepNext w:val="0"/>
        <w:keepLines w:val="0"/>
        <w:widowControl/>
        <w:suppressLineNumbers w:val="0"/>
        <w:shd w:val="clear" w:fill="FFFFFF"/>
        <w:spacing w:before="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9. LEVEL DESIGN I: TUTORIAL E PROGRESSÃO</w:t>
      </w:r>
    </w:p>
    <w:p w14:paraId="3A2D9B45">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9.1 Tipo de tutorial você vai utilizar</w:t>
      </w:r>
    </w:p>
    <w:p w14:paraId="37635DE8">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Tutorial Integrado</w:t>
      </w:r>
      <w:r>
        <w:rPr>
          <w:rFonts w:hint="default" w:ascii="Segoe UI" w:hAnsi="Segoe UI" w:eastAsia="Segoe UI" w:cs="Segoe UI"/>
          <w:i w:val="0"/>
          <w:iCs w:val="0"/>
          <w:caps w:val="0"/>
          <w:color w:val="0F1115"/>
          <w:spacing w:val="0"/>
          <w:sz w:val="24"/>
          <w:szCs w:val="24"/>
          <w:shd w:val="clear" w:fill="FFFFFF"/>
        </w:rPr>
        <w:t>: Tela inicial com introdução narrativa e controles básicos</w:t>
      </w:r>
    </w:p>
    <w:p w14:paraId="30440CA2">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Aprendizado Progressivo</w:t>
      </w:r>
      <w:r>
        <w:rPr>
          <w:rFonts w:hint="default" w:ascii="Segoe UI" w:hAnsi="Segoe UI" w:eastAsia="Segoe UI" w:cs="Segoe UI"/>
          <w:i w:val="0"/>
          <w:iCs w:val="0"/>
          <w:caps w:val="0"/>
          <w:color w:val="0F1115"/>
          <w:spacing w:val="0"/>
          <w:sz w:val="24"/>
          <w:szCs w:val="24"/>
          <w:shd w:val="clear" w:fill="FFFFFF"/>
        </w:rPr>
        <w:t>: Primeira fase com minigame mais fácil (12 segundos, meta 8 pontos)</w:t>
      </w:r>
    </w:p>
    <w:p w14:paraId="001638C3">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Feedback Contextual</w:t>
      </w:r>
      <w:r>
        <w:rPr>
          <w:rFonts w:hint="default" w:ascii="Segoe UI" w:hAnsi="Segoe UI" w:eastAsia="Segoe UI" w:cs="Segoe UI"/>
          <w:i w:val="0"/>
          <w:iCs w:val="0"/>
          <w:caps w:val="0"/>
          <w:color w:val="0F1115"/>
          <w:spacing w:val="0"/>
          <w:sz w:val="24"/>
          <w:szCs w:val="24"/>
          <w:shd w:val="clear" w:fill="FFFFFF"/>
        </w:rPr>
        <w:t>: Mensagens explicativas durante as primeiras decisões</w:t>
      </w:r>
    </w:p>
    <w:p w14:paraId="482DC8E7">
      <w:pPr>
        <w:pStyle w:val="48"/>
        <w:keepNext w:val="0"/>
        <w:keepLines w:val="0"/>
        <w:widowControl/>
        <w:numPr>
          <w:ilvl w:val="0"/>
          <w:numId w:val="23"/>
        </w:numPr>
        <w:suppressLineNumbers w:val="0"/>
        <w:spacing w:before="0" w:beforeAutospacing="0" w:after="0" w:afterAutospacing="0"/>
        <w:ind w:left="420" w:leftChars="0" w:right="0" w:hanging="420" w:firstLineChars="0"/>
        <w:rPr>
          <w:rFonts w:hint="default" w:ascii="Segoe UI" w:hAnsi="Segoe UI" w:eastAsia="Segoe UI" w:cs="Segoe UI"/>
          <w:b/>
          <w:bCs/>
          <w:caps w:val="0"/>
          <w:color w:val="0F1115"/>
          <w:spacing w:val="0"/>
          <w:sz w:val="30"/>
          <w:szCs w:val="30"/>
        </w:rPr>
      </w:pPr>
      <w:r>
        <w:rPr>
          <w:rStyle w:val="14"/>
          <w:rFonts w:hint="default" w:ascii="Segoe UI" w:hAnsi="Segoe UI" w:eastAsia="Segoe UI" w:cs="Segoe UI"/>
          <w:b/>
          <w:bCs/>
          <w:i w:val="0"/>
          <w:iCs w:val="0"/>
          <w:caps w:val="0"/>
          <w:color w:val="0F1115"/>
          <w:spacing w:val="0"/>
          <w:sz w:val="24"/>
          <w:szCs w:val="24"/>
          <w:shd w:val="clear" w:fill="FFFFFF"/>
        </w:rPr>
        <w:t>Demonstração Visual</w:t>
      </w:r>
      <w:r>
        <w:rPr>
          <w:rFonts w:hint="default" w:ascii="Segoe UI" w:hAnsi="Segoe UI" w:eastAsia="Segoe UI" w:cs="Segoe UI"/>
          <w:i w:val="0"/>
          <w:iCs w:val="0"/>
          <w:caps w:val="0"/>
          <w:color w:val="0F1115"/>
          <w:spacing w:val="0"/>
          <w:sz w:val="24"/>
          <w:szCs w:val="24"/>
          <w:shd w:val="clear" w:fill="FFFFFF"/>
        </w:rPr>
        <w:t>: Personagem Aria mostra expressões como feedback das escolhas</w:t>
      </w:r>
    </w:p>
    <w:p w14:paraId="5F6F8F32">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16573894">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b/>
          <w:bCs/>
          <w:caps w:val="0"/>
          <w:color w:val="0F1115"/>
          <w:spacing w:val="0"/>
          <w:sz w:val="30"/>
          <w:szCs w:val="30"/>
        </w:rPr>
      </w:pPr>
      <w:r>
        <w:rPr>
          <w:rStyle w:val="14"/>
          <w:rFonts w:hint="default" w:ascii="Segoe UI" w:hAnsi="Segoe UI" w:eastAsia="Segoe UI" w:cs="Segoe UI"/>
          <w:caps w:val="0"/>
          <w:color w:val="0F1115"/>
          <w:spacing w:val="0"/>
          <w:sz w:val="30"/>
          <w:szCs w:val="30"/>
          <w:shd w:val="clear" w:fill="FFFFFF"/>
        </w:rPr>
        <w:t>⇒ 9.2 Power-ups (se houver)</w:t>
      </w:r>
    </w:p>
    <w:p w14:paraId="663AEF3D">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b/>
          <w:bCs/>
          <w:i w:val="0"/>
          <w:iCs w:val="0"/>
          <w:caps w:val="0"/>
          <w:color w:val="0F1115"/>
          <w:spacing w:val="0"/>
          <w:sz w:val="24"/>
          <w:szCs w:val="24"/>
          <w:shd w:val="clear" w:fill="FFFFFF"/>
        </w:rPr>
      </w:pPr>
    </w:p>
    <w:p w14:paraId="0592F736">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Bônus de Karma</w:t>
      </w:r>
      <w:r>
        <w:rPr>
          <w:rFonts w:hint="default" w:ascii="Segoe UI" w:hAnsi="Segoe UI" w:eastAsia="Segoe UI" w:cs="Segoe UI"/>
          <w:i w:val="0"/>
          <w:iCs w:val="0"/>
          <w:caps w:val="0"/>
          <w:color w:val="0F1115"/>
          <w:spacing w:val="0"/>
          <w:sz w:val="24"/>
          <w:szCs w:val="24"/>
          <w:shd w:val="clear" w:fill="FFFFFF"/>
        </w:rPr>
        <w:t>: Escolhas específicas concedem +3 Karma (Equilíbrio Perfeito)</w:t>
      </w:r>
    </w:p>
    <w:p w14:paraId="7B584E68">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Redução de Dificuldade</w:t>
      </w:r>
      <w:r>
        <w:rPr>
          <w:rFonts w:hint="default" w:ascii="Segoe UI" w:hAnsi="Segoe UI" w:eastAsia="Segoe UI" w:cs="Segoe UI"/>
          <w:i w:val="0"/>
          <w:iCs w:val="0"/>
          <w:caps w:val="0"/>
          <w:color w:val="0F1115"/>
          <w:spacing w:val="0"/>
          <w:sz w:val="24"/>
          <w:szCs w:val="24"/>
          <w:shd w:val="clear" w:fill="FFFFFF"/>
        </w:rPr>
        <w:t>: Alto Karma poderia reduzir metas de minigames (não implementado)</w:t>
      </w:r>
    </w:p>
    <w:p w14:paraId="61880A8A">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Conteúdo Extra</w:t>
      </w:r>
      <w:r>
        <w:rPr>
          <w:rFonts w:hint="default" w:ascii="Segoe UI" w:hAnsi="Segoe UI" w:eastAsia="Segoe UI" w:cs="Segoe UI"/>
          <w:i w:val="0"/>
          <w:iCs w:val="0"/>
          <w:caps w:val="0"/>
          <w:color w:val="0F1115"/>
          <w:spacing w:val="0"/>
          <w:sz w:val="24"/>
          <w:szCs w:val="24"/>
          <w:shd w:val="clear" w:fill="FFFFFF"/>
        </w:rPr>
        <w:t>: Finais especiais desbloqueados com Karma ≥ 8</w:t>
      </w:r>
    </w:p>
    <w:p w14:paraId="442F41EF">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504E8F19">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10. LEVEL DESIGN II: NÍVEIS DE DIFICULDADE</w:t>
      </w:r>
    </w:p>
    <w:p w14:paraId="6928829D">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10.1 Níveis de dificuldade que o player irá enfrentar</w:t>
      </w:r>
    </w:p>
    <w:p w14:paraId="0C142264">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Fase 1</w:t>
      </w:r>
      <w:r>
        <w:rPr>
          <w:rFonts w:hint="default" w:ascii="Segoe UI" w:hAnsi="Segoe UI" w:eastAsia="Segoe UI" w:cs="Segoe UI"/>
          <w:i w:val="0"/>
          <w:iCs w:val="0"/>
          <w:caps w:val="0"/>
          <w:color w:val="0F1115"/>
          <w:spacing w:val="0"/>
          <w:sz w:val="24"/>
          <w:szCs w:val="24"/>
          <w:shd w:val="clear" w:fill="FFFFFF"/>
        </w:rPr>
        <w:t>: 12 segundos para 8 pontos (Dificuldade: Fácil)</w:t>
      </w:r>
    </w:p>
    <w:p w14:paraId="35934266">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Fase 2</w:t>
      </w:r>
      <w:r>
        <w:rPr>
          <w:rFonts w:hint="default" w:ascii="Segoe UI" w:hAnsi="Segoe UI" w:eastAsia="Segoe UI" w:cs="Segoe UI"/>
          <w:i w:val="0"/>
          <w:iCs w:val="0"/>
          <w:caps w:val="0"/>
          <w:color w:val="0F1115"/>
          <w:spacing w:val="0"/>
          <w:sz w:val="24"/>
          <w:szCs w:val="24"/>
          <w:shd w:val="clear" w:fill="FFFFFF"/>
        </w:rPr>
        <w:t>: 10 segundos para 10 pontos (Dificuldade: Médio)</w:t>
      </w:r>
    </w:p>
    <w:p w14:paraId="4591D737">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Fase 3</w:t>
      </w:r>
      <w:r>
        <w:rPr>
          <w:rFonts w:hint="default" w:ascii="Segoe UI" w:hAnsi="Segoe UI" w:eastAsia="Segoe UI" w:cs="Segoe UI"/>
          <w:i w:val="0"/>
          <w:iCs w:val="0"/>
          <w:caps w:val="0"/>
          <w:color w:val="0F1115"/>
          <w:spacing w:val="0"/>
          <w:sz w:val="24"/>
          <w:szCs w:val="24"/>
          <w:shd w:val="clear" w:fill="FFFFFF"/>
        </w:rPr>
        <w:t>: 10 segundos para 10 pontos (Dificuldade: Difícil - contexto narrativo mais pressionante)</w:t>
      </w:r>
    </w:p>
    <w:p w14:paraId="1FEAEDB1">
      <w:pPr>
        <w:keepNext w:val="0"/>
        <w:keepLines w:val="0"/>
        <w:widowControl/>
        <w:numPr>
          <w:numId w:val="0"/>
        </w:numPr>
        <w:suppressLineNumbers w:val="0"/>
        <w:spacing w:before="90" w:beforeAutospacing="0" w:after="0" w:afterAutospacing="1"/>
        <w:ind w:left="-360" w:leftChars="0"/>
      </w:pPr>
    </w:p>
    <w:p w14:paraId="3970421A">
      <w:pPr>
        <w:pStyle w:val="4"/>
        <w:keepNext w:val="0"/>
        <w:keepLines w:val="0"/>
        <w:widowControl/>
        <w:suppressLineNumbers w:val="0"/>
        <w:shd w:val="clear" w:fill="FFFFFF"/>
        <w:spacing w:before="480" w:beforeAutospacing="0" w:after="240" w:afterAutospacing="0" w:line="450" w:lineRule="atLeast"/>
        <w:ind w:left="0" w:right="0" w:firstLine="0"/>
        <w:rPr>
          <w:rStyle w:val="14"/>
          <w:rFonts w:hint="default" w:ascii="Segoe UI" w:hAnsi="Segoe UI" w:eastAsia="Segoe UI" w:cs="Segoe UI"/>
          <w:b/>
          <w:bCs/>
          <w:caps w:val="0"/>
          <w:color w:val="0F1115"/>
          <w:spacing w:val="0"/>
          <w:sz w:val="24"/>
          <w:szCs w:val="24"/>
          <w:shd w:val="clear" w:fill="FFFFFF"/>
        </w:rPr>
      </w:pPr>
      <w:r>
        <w:rPr>
          <w:rStyle w:val="14"/>
          <w:rFonts w:hint="default" w:ascii="Segoe UI" w:hAnsi="Segoe UI" w:eastAsia="Segoe UI" w:cs="Segoe UI"/>
          <w:b/>
          <w:bCs/>
          <w:caps w:val="0"/>
          <w:color w:val="0F1115"/>
          <w:spacing w:val="0"/>
          <w:sz w:val="24"/>
          <w:szCs w:val="24"/>
          <w:shd w:val="clear" w:fill="FFFFFF"/>
        </w:rPr>
        <w:t>⇒ 10.2 Níveis de habilidade que ajudara o player</w:t>
      </w:r>
    </w:p>
    <w:p w14:paraId="29927C8C">
      <w:pPr>
        <w:pStyle w:val="4"/>
        <w:keepNext w:val="0"/>
        <w:keepLines w:val="0"/>
        <w:widowControl/>
        <w:numPr>
          <w:ilvl w:val="0"/>
          <w:numId w:val="23"/>
        </w:numPr>
        <w:suppressLineNumbers w:val="0"/>
        <w:shd w:val="clear" w:fill="FFFFFF"/>
        <w:spacing w:before="480" w:beforeAutospacing="0" w:after="240" w:afterAutospacing="0" w:line="450" w:lineRule="atLeast"/>
        <w:ind w:left="420" w:leftChars="0" w:right="0" w:hanging="420" w:firstLineChars="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Habilidade Básica</w:t>
      </w:r>
      <w:r>
        <w:rPr>
          <w:rFonts w:hint="default" w:ascii="Segoe UI" w:hAnsi="Segoe UI" w:eastAsia="Segoe UI" w:cs="Segoe UI"/>
          <w:i w:val="0"/>
          <w:iCs w:val="0"/>
          <w:caps w:val="0"/>
          <w:color w:val="0F1115"/>
          <w:spacing w:val="0"/>
          <w:sz w:val="24"/>
          <w:szCs w:val="24"/>
          <w:shd w:val="clear" w:fill="FFFFFF"/>
        </w:rPr>
        <w:t>: Coordenação motora para cliques precisos</w:t>
      </w:r>
    </w:p>
    <w:p w14:paraId="79699029">
      <w:pPr>
        <w:pStyle w:val="4"/>
        <w:keepNext w:val="0"/>
        <w:keepLines w:val="0"/>
        <w:widowControl/>
        <w:numPr>
          <w:ilvl w:val="0"/>
          <w:numId w:val="23"/>
        </w:numPr>
        <w:suppressLineNumbers w:val="0"/>
        <w:shd w:val="clear" w:fill="FFFFFF"/>
        <w:spacing w:before="480" w:beforeAutospacing="0" w:after="240" w:afterAutospacing="0" w:line="450" w:lineRule="atLeast"/>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Habilidade Intermediária</w:t>
      </w:r>
      <w:r>
        <w:rPr>
          <w:rFonts w:hint="default" w:ascii="Segoe UI" w:hAnsi="Segoe UI" w:eastAsia="Segoe UI" w:cs="Segoe UI"/>
          <w:i w:val="0"/>
          <w:iCs w:val="0"/>
          <w:caps w:val="0"/>
          <w:color w:val="0F1115"/>
          <w:spacing w:val="0"/>
          <w:sz w:val="24"/>
          <w:szCs w:val="24"/>
          <w:shd w:val="clear" w:fill="FFFFFF"/>
        </w:rPr>
        <w:t>: Gestão de tempo sob pressão</w:t>
      </w:r>
    </w:p>
    <w:p w14:paraId="78BC0BB4">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Habilidade Avançada</w:t>
      </w:r>
      <w:r>
        <w:rPr>
          <w:rFonts w:hint="default" w:ascii="Segoe UI" w:hAnsi="Segoe UI" w:eastAsia="Segoe UI" w:cs="Segoe UI"/>
          <w:i w:val="0"/>
          <w:iCs w:val="0"/>
          <w:caps w:val="0"/>
          <w:color w:val="0F1115"/>
          <w:spacing w:val="0"/>
          <w:sz w:val="24"/>
          <w:szCs w:val="24"/>
          <w:shd w:val="clear" w:fill="FFFFFF"/>
        </w:rPr>
        <w:t>: Estratégia de longo prazo com sistema de Karma</w:t>
      </w:r>
    </w:p>
    <w:p w14:paraId="43AD6160">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Habilidade Mestra</w:t>
      </w:r>
      <w:r>
        <w:rPr>
          <w:rFonts w:hint="default" w:ascii="Segoe UI" w:hAnsi="Segoe UI" w:eastAsia="Segoe UI" w:cs="Segoe UI"/>
          <w:i w:val="0"/>
          <w:iCs w:val="0"/>
          <w:caps w:val="0"/>
          <w:color w:val="0F1115"/>
          <w:spacing w:val="0"/>
          <w:sz w:val="24"/>
          <w:szCs w:val="24"/>
          <w:shd w:val="clear" w:fill="FFFFFF"/>
        </w:rPr>
        <w:t>: Otimização de rota para finais específicos</w:t>
      </w:r>
    </w:p>
    <w:p w14:paraId="56BF4449">
      <w:pPr>
        <w:keepNext w:val="0"/>
        <w:keepLines w:val="0"/>
        <w:widowControl/>
        <w:numPr>
          <w:numId w:val="0"/>
        </w:numPr>
        <w:suppressLineNumbers w:val="0"/>
        <w:spacing w:before="90" w:beforeAutospacing="0" w:after="0" w:afterAutospacing="1"/>
        <w:ind w:left="-360" w:leftChars="0"/>
      </w:pPr>
    </w:p>
    <w:p w14:paraId="2382CF90">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Style w:val="14"/>
          <w:rFonts w:hint="default" w:ascii="Segoe UI" w:hAnsi="Segoe UI" w:eastAsia="Segoe UI" w:cs="Segoe UI"/>
          <w:b/>
          <w:bCs/>
          <w:caps w:val="0"/>
          <w:color w:val="0F1115"/>
          <w:spacing w:val="0"/>
          <w:sz w:val="26"/>
          <w:szCs w:val="26"/>
          <w:shd w:val="clear" w:fill="FFFFFF"/>
        </w:rPr>
        <w:t>11. LEVEL DESIGN III: COMPORTAMENTO DOS INIMIGOS</w:t>
      </w:r>
    </w:p>
    <w:p w14:paraId="29826E2A">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11.1 Liste o comportamento de todos os inimigos</w:t>
      </w:r>
    </w:p>
    <w:p w14:paraId="3655BB08">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Inimigo Narrativo</w:t>
      </w:r>
      <w:r>
        <w:rPr>
          <w:rFonts w:hint="default" w:ascii="Segoe UI" w:hAnsi="Segoe UI" w:eastAsia="Segoe UI" w:cs="Segoe UI"/>
          <w:i w:val="0"/>
          <w:iCs w:val="0"/>
          <w:caps w:val="0"/>
          <w:color w:val="0F1115"/>
          <w:spacing w:val="0"/>
          <w:sz w:val="24"/>
          <w:szCs w:val="24"/>
          <w:shd w:val="clear" w:fill="FFFFFF"/>
        </w:rPr>
        <w:t>: Consequências das Más Escolhas - Penalizam Karma permanentemente</w:t>
      </w:r>
    </w:p>
    <w:p w14:paraId="7414162B">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Inimigo Mecânico</w:t>
      </w:r>
      <w:r>
        <w:rPr>
          <w:rFonts w:hint="default" w:ascii="Segoe UI" w:hAnsi="Segoe UI" w:eastAsia="Segoe UI" w:cs="Segoe UI"/>
          <w:i w:val="0"/>
          <w:iCs w:val="0"/>
          <w:caps w:val="0"/>
          <w:color w:val="0F1115"/>
          <w:spacing w:val="0"/>
          <w:sz w:val="24"/>
          <w:szCs w:val="24"/>
          <w:shd w:val="clear" w:fill="FFFFFF"/>
        </w:rPr>
        <w:t>: Tempo Limitado - Reduz oportunidade de pontuação</w:t>
      </w:r>
    </w:p>
    <w:p w14:paraId="62E1B8B3">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Inimigo Estratégico</w:t>
      </w:r>
      <w:r>
        <w:rPr>
          <w:rFonts w:hint="default" w:ascii="Segoe UI" w:hAnsi="Segoe UI" w:eastAsia="Segoe UI" w:cs="Segoe UI"/>
          <w:i w:val="0"/>
          <w:iCs w:val="0"/>
          <w:caps w:val="0"/>
          <w:color w:val="0F1115"/>
          <w:spacing w:val="0"/>
          <w:sz w:val="24"/>
          <w:szCs w:val="24"/>
          <w:shd w:val="clear" w:fill="FFFFFF"/>
        </w:rPr>
        <w:t>: Trade-offs Morais - Forçam escolhas difíceis entre benefícios</w:t>
      </w:r>
    </w:p>
    <w:p w14:paraId="1882CD04">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Inimigo de Progressão</w:t>
      </w:r>
      <w:r>
        <w:rPr>
          <w:rFonts w:hint="default" w:ascii="Segoe UI" w:hAnsi="Segoe UI" w:eastAsia="Segoe UI" w:cs="Segoe UI"/>
          <w:i w:val="0"/>
          <w:iCs w:val="0"/>
          <w:caps w:val="0"/>
          <w:color w:val="0F1115"/>
          <w:spacing w:val="0"/>
          <w:sz w:val="24"/>
          <w:szCs w:val="24"/>
          <w:shd w:val="clear" w:fill="FFFFFF"/>
        </w:rPr>
        <w:t>: Metas de Pontuação - Barreiras para avanço nas fases</w:t>
      </w:r>
    </w:p>
    <w:p w14:paraId="3EC2E953">
      <w:pPr>
        <w:keepNext w:val="0"/>
        <w:keepLines w:val="0"/>
        <w:widowControl/>
        <w:numPr>
          <w:numId w:val="0"/>
        </w:numPr>
        <w:suppressLineNumbers w:val="0"/>
        <w:spacing w:before="90" w:beforeAutospacing="0" w:after="0" w:afterAutospacing="1"/>
        <w:ind w:left="-360" w:leftChars="0"/>
      </w:pPr>
    </w:p>
    <w:p w14:paraId="1315AC3F">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12. LEVEL DESIGN IV: BALANCEAMENTO</w:t>
      </w:r>
    </w:p>
    <w:p w14:paraId="33069190">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12.1 Liste os sistemas de mecânicas que poderão receber balanceados durante o jogo</w:t>
      </w:r>
    </w:p>
    <w:p w14:paraId="710EB2C2">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Sistema de Karma</w:t>
      </w:r>
      <w:r>
        <w:rPr>
          <w:rFonts w:hint="default" w:ascii="Segoe UI" w:hAnsi="Segoe UI" w:eastAsia="Segoe UI" w:cs="Segoe UI"/>
          <w:i w:val="0"/>
          <w:iCs w:val="0"/>
          <w:caps w:val="0"/>
          <w:color w:val="0F1115"/>
          <w:spacing w:val="0"/>
          <w:sz w:val="24"/>
          <w:szCs w:val="24"/>
          <w:shd w:val="clear" w:fill="FFFFFF"/>
        </w:rPr>
        <w:t>: Valores de recompensa/punição por escolhas</w:t>
      </w:r>
    </w:p>
    <w:p w14:paraId="15DA7D11">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Minigames</w:t>
      </w:r>
      <w:r>
        <w:rPr>
          <w:rFonts w:hint="default" w:ascii="Segoe UI" w:hAnsi="Segoe UI" w:eastAsia="Segoe UI" w:cs="Segoe UI"/>
          <w:i w:val="0"/>
          <w:iCs w:val="0"/>
          <w:caps w:val="0"/>
          <w:color w:val="0F1115"/>
          <w:spacing w:val="0"/>
          <w:sz w:val="24"/>
          <w:szCs w:val="24"/>
          <w:shd w:val="clear" w:fill="FFFFFF"/>
        </w:rPr>
        <w:t>: Tempo limite e metas de pontuação</w:t>
      </w:r>
    </w:p>
    <w:p w14:paraId="7C980243">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Progressão Narrativa</w:t>
      </w:r>
      <w:r>
        <w:rPr>
          <w:rFonts w:hint="default" w:ascii="Segoe UI" w:hAnsi="Segoe UI" w:eastAsia="Segoe UI" w:cs="Segoe UI"/>
          <w:i w:val="0"/>
          <w:iCs w:val="0"/>
          <w:caps w:val="0"/>
          <w:color w:val="0F1115"/>
          <w:spacing w:val="0"/>
          <w:sz w:val="24"/>
          <w:szCs w:val="24"/>
          <w:shd w:val="clear" w:fill="FFFFFF"/>
        </w:rPr>
        <w:t>: Pacing entre decisões e minigames</w:t>
      </w:r>
    </w:p>
    <w:p w14:paraId="7C39810B">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Feedback Visual</w:t>
      </w:r>
      <w:r>
        <w:rPr>
          <w:rFonts w:hint="default" w:ascii="Segoe UI" w:hAnsi="Segoe UI" w:eastAsia="Segoe UI" w:cs="Segoe UI"/>
          <w:i w:val="0"/>
          <w:iCs w:val="0"/>
          <w:caps w:val="0"/>
          <w:color w:val="0F1115"/>
          <w:spacing w:val="0"/>
          <w:sz w:val="24"/>
          <w:szCs w:val="24"/>
          <w:shd w:val="clear" w:fill="FFFFFF"/>
        </w:rPr>
        <w:t>: Frequência e intensidade das animações</w:t>
      </w:r>
    </w:p>
    <w:p w14:paraId="740576CD">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41238DE7">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33"/>
          <w:szCs w:val="33"/>
        </w:rPr>
      </w:pPr>
      <w:r>
        <w:rPr>
          <w:rStyle w:val="14"/>
          <w:rFonts w:hint="default" w:ascii="Segoe UI" w:hAnsi="Segoe UI" w:eastAsia="Segoe UI" w:cs="Segoe UI"/>
          <w:b/>
          <w:bCs/>
          <w:caps w:val="0"/>
          <w:color w:val="0F1115"/>
          <w:spacing w:val="0"/>
          <w:sz w:val="26"/>
          <w:szCs w:val="26"/>
          <w:shd w:val="clear" w:fill="FFFFFF"/>
        </w:rPr>
        <w:t>13. HISTÓRIA E NARRATIVA</w:t>
      </w:r>
    </w:p>
    <w:p w14:paraId="3C5DFF7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13.1 Defina o estilo da narrativa do jogo</w:t>
      </w:r>
    </w:p>
    <w:p w14:paraId="5D51B0D2">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Gênero</w:t>
      </w:r>
      <w:r>
        <w:rPr>
          <w:rFonts w:hint="default" w:ascii="Segoe UI" w:hAnsi="Segoe UI" w:eastAsia="Segoe UI" w:cs="Segoe UI"/>
          <w:i w:val="0"/>
          <w:iCs w:val="0"/>
          <w:caps w:val="0"/>
          <w:color w:val="0F1115"/>
          <w:spacing w:val="0"/>
          <w:sz w:val="24"/>
          <w:szCs w:val="24"/>
          <w:shd w:val="clear" w:fill="FFFFFF"/>
        </w:rPr>
        <w:t>: Fantasia Cósmica com elementos mitológicos</w:t>
      </w:r>
    </w:p>
    <w:p w14:paraId="17F692AC">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Tom</w:t>
      </w:r>
      <w:r>
        <w:rPr>
          <w:rFonts w:hint="default" w:ascii="Segoe UI" w:hAnsi="Segoe UI" w:eastAsia="Segoe UI" w:cs="Segoe UI"/>
          <w:i w:val="0"/>
          <w:iCs w:val="0"/>
          <w:caps w:val="0"/>
          <w:color w:val="0F1115"/>
          <w:spacing w:val="0"/>
          <w:sz w:val="24"/>
          <w:szCs w:val="24"/>
          <w:shd w:val="clear" w:fill="FFFFFF"/>
        </w:rPr>
        <w:t>: Épico e Reflexivo, com momentos de descoberta e consequência</w:t>
      </w:r>
    </w:p>
    <w:p w14:paraId="2BC5E74F">
      <w:pPr>
        <w:pStyle w:val="48"/>
        <w:keepNext w:val="0"/>
        <w:keepLines w:val="0"/>
        <w:widowControl/>
        <w:numPr>
          <w:ilvl w:val="0"/>
          <w:numId w:val="23"/>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Perspectiva</w:t>
      </w:r>
      <w:r>
        <w:rPr>
          <w:rFonts w:hint="default" w:ascii="Segoe UI" w:hAnsi="Segoe UI" w:eastAsia="Segoe UI" w:cs="Segoe UI"/>
          <w:i w:val="0"/>
          <w:iCs w:val="0"/>
          <w:caps w:val="0"/>
          <w:color w:val="0F1115"/>
          <w:spacing w:val="0"/>
          <w:sz w:val="24"/>
          <w:szCs w:val="24"/>
          <w:shd w:val="clear" w:fill="FFFFFF"/>
        </w:rPr>
        <w:t>: Segunda pessoa através da protagonista Aria</w:t>
      </w:r>
    </w:p>
    <w:p w14:paraId="16E80547">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Estrutura</w:t>
      </w:r>
      <w:r>
        <w:rPr>
          <w:rFonts w:hint="default" w:ascii="Segoe UI" w:hAnsi="Segoe UI" w:eastAsia="Segoe UI" w:cs="Segoe UI"/>
          <w:i w:val="0"/>
          <w:iCs w:val="0"/>
          <w:caps w:val="0"/>
          <w:color w:val="0F1115"/>
          <w:spacing w:val="0"/>
          <w:sz w:val="24"/>
          <w:szCs w:val="24"/>
          <w:shd w:val="clear" w:fill="FFFFFF"/>
        </w:rPr>
        <w:t>: Ramificada com múltiplos arcos e finais</w:t>
      </w:r>
    </w:p>
    <w:p w14:paraId="42222678">
      <w:pPr>
        <w:keepNext w:val="0"/>
        <w:keepLines w:val="0"/>
        <w:widowControl/>
        <w:numPr>
          <w:numId w:val="0"/>
        </w:numPr>
        <w:suppressLineNumbers w:val="0"/>
        <w:spacing w:before="90" w:beforeAutospacing="0" w:after="0" w:afterAutospacing="1"/>
      </w:pPr>
    </w:p>
    <w:p w14:paraId="679F634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13.2 Em até 2 parágrafos, resuma como será a história do jogo</w:t>
      </w:r>
    </w:p>
    <w:p w14:paraId="76CF4EB4">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Aria, uma jovem mensageira da vila de Kiri, testemunha o aparecimento de Luzes de Aurora no horizonte - fenômenos cósmicos que ocorrem a cada 500 anos e precedem grandes mudanças dimensionais. Suas investigações revelam que ela é a última descendente dos Guardiões das Aurora, destinada a controlar portais ancestrais que conectam múltiplos reinos.</w:t>
      </w:r>
    </w:p>
    <w:p w14:paraId="09932DA0">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Cada decisão de Aria afeta o equilíbrio cósmico, desde investigar sozinha até alertar a comunidade ou cumprir seus deveres originais. No clímax, ela deve escolher entre estabilizar o portal como universidade interdimensional, fechá-lo para sempre pela segurança imediata, ou abri-lo completamente desencadeando uma transformação radical da realidade.</w:t>
      </w:r>
    </w:p>
    <w:p w14:paraId="4DFB417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13.3 Divida a história do seu jogo em arcos, use a técnica de outline</w:t>
      </w:r>
    </w:p>
    <w:p w14:paraId="7434C5F6">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4"/>
          <w:rFonts w:hint="default" w:ascii="Segoe UI" w:hAnsi="Segoe UI" w:eastAsia="Segoe UI" w:cs="Segoe UI"/>
          <w:b/>
          <w:bCs/>
          <w:i w:val="0"/>
          <w:iCs w:val="0"/>
          <w:caps w:val="0"/>
          <w:color w:val="0F1115"/>
          <w:spacing w:val="0"/>
          <w:sz w:val="24"/>
          <w:szCs w:val="24"/>
          <w:shd w:val="clear" w:fill="FFFFFF"/>
        </w:rPr>
        <w:t>ARCO 1: O DESPERTAR (Fase 1)</w:t>
      </w:r>
    </w:p>
    <w:p w14:paraId="78D768CB">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Introdução: Aria testemunha as Luzes</w:t>
      </w:r>
    </w:p>
    <w:p w14:paraId="6D73D8AB">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Conflito: Três caminhos de investigação</w:t>
      </w:r>
    </w:p>
    <w:p w14:paraId="7F6FB80D">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Clímax: Descobre sua linhagem de Guardiã</w:t>
      </w:r>
    </w:p>
    <w:p w14:paraId="25D800AD">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Resolução: Recebe artefato ancestral</w:t>
      </w:r>
    </w:p>
    <w:p w14:paraId="3F62C98F">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Style w:val="14"/>
          <w:rFonts w:hint="default" w:ascii="Segoe UI" w:hAnsi="Segoe UI" w:eastAsia="Segoe UI" w:cs="Segoe UI"/>
          <w:b/>
          <w:bCs/>
          <w:i w:val="0"/>
          <w:iCs w:val="0"/>
          <w:caps w:val="0"/>
          <w:color w:val="0F1115"/>
          <w:spacing w:val="0"/>
          <w:sz w:val="24"/>
          <w:szCs w:val="24"/>
          <w:shd w:val="clear" w:fill="FFFFFF"/>
        </w:rPr>
        <w:t>ARCO 2: O PORTAL (Fase 2)</w:t>
      </w:r>
    </w:p>
    <w:p w14:paraId="7F235925">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Introdução: Portal ancestral ativado</w:t>
      </w:r>
    </w:p>
    <w:p w14:paraId="0EC9530E">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Conflito: Estratégias de controle do portal</w:t>
      </w:r>
    </w:p>
    <w:p w14:paraId="6837C227">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Clímax: Revelação sobre verdadeira natureza do portal</w:t>
      </w:r>
    </w:p>
    <w:p w14:paraId="3D817DA3">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Resolução: Preparação para decisão final</w:t>
      </w:r>
    </w:p>
    <w:p w14:paraId="3C26AF19">
      <w:pPr>
        <w:keepNext w:val="0"/>
        <w:keepLines w:val="0"/>
        <w:widowControl/>
        <w:numPr>
          <w:numId w:val="0"/>
        </w:numPr>
        <w:suppressLineNumbers w:val="0"/>
        <w:spacing w:before="90" w:beforeAutospacing="0" w:after="0" w:afterAutospacing="1"/>
      </w:pPr>
    </w:p>
    <w:p w14:paraId="7CB93FED">
      <w:pPr>
        <w:pStyle w:val="48"/>
        <w:keepNext w:val="0"/>
        <w:keepLines w:val="0"/>
        <w:widowControl/>
        <w:suppressLineNumbers w:val="0"/>
        <w:shd w:val="clear" w:fill="FFFFFF"/>
        <w:spacing w:before="240" w:beforeAutospacing="0" w:after="240" w:afterAutospacing="0"/>
        <w:ind w:left="0" w:right="0" w:firstLine="0"/>
        <w:rPr>
          <w:rStyle w:val="14"/>
          <w:rFonts w:hint="default" w:ascii="Segoe UI" w:hAnsi="Segoe UI" w:eastAsia="Segoe UI" w:cs="Segoe UI"/>
          <w:b/>
          <w:bCs/>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ARCO 3: O DESTINO (Fase 3)</w:t>
      </w:r>
    </w:p>
    <w:p w14:paraId="2DB4B7DC">
      <w:pPr>
        <w:pStyle w:val="48"/>
        <w:keepNext w:val="0"/>
        <w:keepLines w:val="0"/>
        <w:widowControl/>
        <w:numPr>
          <w:ilvl w:val="0"/>
          <w:numId w:val="23"/>
        </w:numPr>
        <w:suppressLineNumbers w:val="0"/>
        <w:shd w:val="clear" w:fill="FFFFFF"/>
        <w:spacing w:before="240" w:beforeAutospacing="0" w:after="24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Introdução: Momento decisivo chegou</w:t>
      </w:r>
    </w:p>
    <w:p w14:paraId="77F39D76">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Conflito: Escolha final sobre o futuro cósmico</w:t>
      </w:r>
    </w:p>
    <w:p w14:paraId="4779C2CC">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Clímax: Execução da decisão escolhida</w:t>
      </w:r>
    </w:p>
    <w:p w14:paraId="47D86E41">
      <w:pPr>
        <w:pStyle w:val="48"/>
        <w:keepNext w:val="0"/>
        <w:keepLines w:val="0"/>
        <w:widowControl/>
        <w:numPr>
          <w:ilvl w:val="0"/>
          <w:numId w:val="23"/>
        </w:numPr>
        <w:suppressLineNumbers w:val="0"/>
        <w:spacing w:before="0" w:beforeAutospacing="0" w:after="0" w:afterAutospacing="0"/>
        <w:ind w:left="420" w:leftChars="0" w:right="0" w:hanging="420" w:firstLineChars="0"/>
      </w:pPr>
      <w:r>
        <w:rPr>
          <w:rFonts w:hint="default" w:ascii="Segoe UI" w:hAnsi="Segoe UI" w:eastAsia="Segoe UI" w:cs="Segoe UI"/>
          <w:i w:val="0"/>
          <w:iCs w:val="0"/>
          <w:caps w:val="0"/>
          <w:color w:val="0F1115"/>
          <w:spacing w:val="0"/>
          <w:sz w:val="24"/>
          <w:szCs w:val="24"/>
          <w:shd w:val="clear" w:fill="FFFFFF"/>
        </w:rPr>
        <w:t>Resolução: 4 possíveis finais baseados no Karma</w:t>
      </w:r>
    </w:p>
    <w:p w14:paraId="017285A2">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713C1144">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14. ARTE E ESTÉTICA</w:t>
      </w:r>
    </w:p>
    <w:p w14:paraId="2830DFF2">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14.1 Defina o estilo de arte e estética do jogo</w:t>
      </w:r>
    </w:p>
    <w:p w14:paraId="32287AD3">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Estilo Principal</w:t>
      </w:r>
      <w:r>
        <w:rPr>
          <w:rFonts w:hint="default" w:ascii="Segoe UI" w:hAnsi="Segoe UI" w:eastAsia="Segoe UI" w:cs="Segoe UI"/>
          <w:i w:val="0"/>
          <w:iCs w:val="0"/>
          <w:caps w:val="0"/>
          <w:color w:val="0F1115"/>
          <w:spacing w:val="0"/>
          <w:sz w:val="24"/>
          <w:szCs w:val="24"/>
          <w:shd w:val="clear" w:fill="FFFFFF"/>
        </w:rPr>
        <w:t>: Pixel Art Estilizada com elementos cósmicos</w:t>
      </w:r>
    </w:p>
    <w:p w14:paraId="7F096F6D">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Paleta de Cores</w:t>
      </w:r>
      <w:r>
        <w:rPr>
          <w:rFonts w:hint="default" w:ascii="Segoe UI" w:hAnsi="Segoe UI" w:eastAsia="Segoe UI" w:cs="Segoe UI"/>
          <w:i w:val="0"/>
          <w:iCs w:val="0"/>
          <w:caps w:val="0"/>
          <w:color w:val="0F1115"/>
          <w:spacing w:val="0"/>
          <w:sz w:val="24"/>
          <w:szCs w:val="24"/>
          <w:shd w:val="clear" w:fill="FFFFFF"/>
        </w:rPr>
        <w:t>: Tons de azul, roxo e magenta para auroras; dourado para detalhes</w:t>
      </w:r>
    </w:p>
    <w:p w14:paraId="7AEED0D8">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Atmosfera</w:t>
      </w:r>
      <w:r>
        <w:rPr>
          <w:rFonts w:hint="default" w:ascii="Segoe UI" w:hAnsi="Segoe UI" w:eastAsia="Segoe UI" w:cs="Segoe UI"/>
          <w:i w:val="0"/>
          <w:iCs w:val="0"/>
          <w:caps w:val="0"/>
          <w:color w:val="0F1115"/>
          <w:spacing w:val="0"/>
          <w:sz w:val="24"/>
          <w:szCs w:val="24"/>
          <w:shd w:val="clear" w:fill="FFFFFF"/>
        </w:rPr>
        <w:t>: Misteriosa e Cósmica com toques de fantasia</w:t>
      </w:r>
    </w:p>
    <w:p w14:paraId="202BD590">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Resolução</w:t>
      </w:r>
      <w:r>
        <w:rPr>
          <w:rFonts w:hint="default" w:ascii="Segoe UI" w:hAnsi="Segoe UI" w:eastAsia="Segoe UI" w:cs="Segoe UI"/>
          <w:i w:val="0"/>
          <w:iCs w:val="0"/>
          <w:caps w:val="0"/>
          <w:color w:val="0F1115"/>
          <w:spacing w:val="0"/>
          <w:sz w:val="24"/>
          <w:szCs w:val="24"/>
          <w:shd w:val="clear" w:fill="FFFFFF"/>
        </w:rPr>
        <w:t>: Arte otimizada para fullscreen HD</w:t>
      </w:r>
    </w:p>
    <w:p w14:paraId="1088AF77">
      <w:pPr>
        <w:keepNext w:val="0"/>
        <w:keepLines w:val="0"/>
        <w:widowControl/>
        <w:numPr>
          <w:numId w:val="0"/>
        </w:numPr>
        <w:suppressLineNumbers w:val="0"/>
        <w:spacing w:before="90" w:beforeAutospacing="0" w:after="0" w:afterAutospacing="1"/>
      </w:pPr>
    </w:p>
    <w:p w14:paraId="5AC24274">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30"/>
          <w:szCs w:val="30"/>
          <w:shd w:val="clear" w:fill="FFFFFF"/>
        </w:rPr>
        <w:t xml:space="preserve">⇒ </w:t>
      </w:r>
      <w:r>
        <w:rPr>
          <w:rStyle w:val="14"/>
          <w:rFonts w:hint="default" w:ascii="Segoe UI" w:hAnsi="Segoe UI" w:eastAsia="Segoe UI" w:cs="Segoe UI"/>
          <w:b/>
          <w:bCs/>
          <w:caps w:val="0"/>
          <w:color w:val="0F1115"/>
          <w:spacing w:val="0"/>
          <w:sz w:val="26"/>
          <w:szCs w:val="26"/>
          <w:shd w:val="clear" w:fill="FFFFFF"/>
        </w:rPr>
        <w:t>14.2 Descreva brevemente a arte do jogo usando referencias visuais</w:t>
      </w:r>
    </w:p>
    <w:p w14:paraId="2D05B5B4">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Auroras</w:t>
      </w:r>
      <w:r>
        <w:rPr>
          <w:rFonts w:hint="default" w:ascii="Segoe UI" w:hAnsi="Segoe UI" w:eastAsia="Segoe UI" w:cs="Segoe UI"/>
          <w:i w:val="0"/>
          <w:iCs w:val="0"/>
          <w:caps w:val="0"/>
          <w:color w:val="0F1115"/>
          <w:spacing w:val="0"/>
          <w:sz w:val="24"/>
          <w:szCs w:val="24"/>
          <w:shd w:val="clear" w:fill="FFFFFF"/>
        </w:rPr>
        <w:t>: Northern Lights dinâmicas similares a "Journey"</w:t>
      </w:r>
    </w:p>
    <w:p w14:paraId="2A32CDE2">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Personagem</w:t>
      </w:r>
      <w:r>
        <w:rPr>
          <w:rFonts w:hint="default" w:ascii="Segoe UI" w:hAnsi="Segoe UI" w:eastAsia="Segoe UI" w:cs="Segoe UI"/>
          <w:i w:val="0"/>
          <w:iCs w:val="0"/>
          <w:caps w:val="0"/>
          <w:color w:val="0F1115"/>
          <w:spacing w:val="0"/>
          <w:sz w:val="24"/>
          <w:szCs w:val="24"/>
          <w:shd w:val="clear" w:fill="FFFFFF"/>
        </w:rPr>
        <w:t>: Pixel art expressiva reminiscente de "Stardew Valley"</w:t>
      </w:r>
    </w:p>
    <w:p w14:paraId="215C30B8">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Interface</w:t>
      </w:r>
      <w:r>
        <w:rPr>
          <w:rFonts w:hint="default" w:ascii="Segoe UI" w:hAnsi="Segoe UI" w:eastAsia="Segoe UI" w:cs="Segoe UI"/>
          <w:i w:val="0"/>
          <w:iCs w:val="0"/>
          <w:caps w:val="0"/>
          <w:color w:val="0F1115"/>
          <w:spacing w:val="0"/>
          <w:sz w:val="24"/>
          <w:szCs w:val="24"/>
          <w:shd w:val="clear" w:fill="FFFFFF"/>
        </w:rPr>
        <w:t>: Clean com overlays transparentes como "Oxenfree"</w:t>
      </w:r>
    </w:p>
    <w:p w14:paraId="060ECA10">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Cores</w:t>
      </w:r>
      <w:r>
        <w:rPr>
          <w:rFonts w:hint="default" w:ascii="Segoe UI" w:hAnsi="Segoe UI" w:eastAsia="Segoe UI" w:cs="Segoe UI"/>
          <w:i w:val="0"/>
          <w:iCs w:val="0"/>
          <w:caps w:val="0"/>
          <w:color w:val="0F1115"/>
          <w:spacing w:val="0"/>
          <w:sz w:val="24"/>
          <w:szCs w:val="24"/>
          <w:shd w:val="clear" w:fill="FFFFFF"/>
        </w:rPr>
        <w:t>: Paleta profunda similar a "Gris" com tons emocionais</w:t>
      </w:r>
    </w:p>
    <w:p w14:paraId="186E1BD6">
      <w:pPr>
        <w:keepNext w:val="0"/>
        <w:keepLines w:val="0"/>
        <w:widowControl/>
        <w:numPr>
          <w:numId w:val="0"/>
        </w:numPr>
        <w:suppressLineNumbers w:val="0"/>
        <w:spacing w:before="90" w:beforeAutospacing="0" w:after="0" w:afterAutospacing="1"/>
      </w:pPr>
    </w:p>
    <w:p w14:paraId="2D517336">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 14.3 Desenvolva a direção de arte do jogo</w:t>
      </w:r>
    </w:p>
    <w:p w14:paraId="0E496269">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Personagem Aria</w:t>
      </w:r>
      <w:r>
        <w:rPr>
          <w:rFonts w:hint="default" w:ascii="Segoe UI" w:hAnsi="Segoe UI" w:eastAsia="Segoe UI" w:cs="Segoe UI"/>
          <w:i w:val="0"/>
          <w:iCs w:val="0"/>
          <w:caps w:val="0"/>
          <w:color w:val="0F1115"/>
          <w:spacing w:val="0"/>
          <w:sz w:val="24"/>
          <w:szCs w:val="24"/>
          <w:shd w:val="clear" w:fill="FFFFFF"/>
        </w:rPr>
        <w:t>: Pele natural (#FFDBAC), cabelo castanho rico (#8B4513), olhos verde esmeralda (#2E8B57), vestes roxas (#4A235A/#6C3483) com detalhes dourados (#F7DC6F)</w:t>
      </w:r>
    </w:p>
    <w:p w14:paraId="33C2068A">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Ambiente</w:t>
      </w:r>
      <w:r>
        <w:rPr>
          <w:rFonts w:hint="default" w:ascii="Segoe UI" w:hAnsi="Segoe UI" w:eastAsia="Segoe UI" w:cs="Segoe UI"/>
          <w:i w:val="0"/>
          <w:iCs w:val="0"/>
          <w:caps w:val="0"/>
          <w:color w:val="0F1115"/>
          <w:spacing w:val="0"/>
          <w:sz w:val="24"/>
          <w:szCs w:val="24"/>
          <w:shd w:val="clear" w:fill="FFFFFF"/>
        </w:rPr>
        <w:t>: Fundo noturno (#0a0a1e) com auroras animadas em tons azul-verde-roxo</w:t>
      </w:r>
    </w:p>
    <w:p w14:paraId="1A74870F">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UI</w:t>
      </w:r>
      <w:r>
        <w:rPr>
          <w:rFonts w:hint="default" w:ascii="Segoe UI" w:hAnsi="Segoe UI" w:eastAsia="Segoe UI" w:cs="Segoe UI"/>
          <w:i w:val="0"/>
          <w:iCs w:val="0"/>
          <w:caps w:val="0"/>
          <w:color w:val="0F1115"/>
          <w:spacing w:val="0"/>
          <w:sz w:val="24"/>
          <w:szCs w:val="24"/>
          <w:shd w:val="clear" w:fill="FFFFFF"/>
        </w:rPr>
        <w:t>: Painéis semi-transparentes (#16213e/#0f3460) com texto branco</w:t>
      </w:r>
    </w:p>
    <w:p w14:paraId="469EE1AF">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Feedback Visual</w:t>
      </w:r>
      <w:r>
        <w:rPr>
          <w:rFonts w:hint="default" w:ascii="Segoe UI" w:hAnsi="Segoe UI" w:eastAsia="Segoe UI" w:cs="Segoe UI"/>
          <w:i w:val="0"/>
          <w:iCs w:val="0"/>
          <w:caps w:val="0"/>
          <w:color w:val="0F1115"/>
          <w:spacing w:val="0"/>
          <w:sz w:val="24"/>
          <w:szCs w:val="24"/>
          <w:shd w:val="clear" w:fill="FFFFFF"/>
        </w:rPr>
        <w:t>: Partículas brancas intermitentes simulando estrelas</w:t>
      </w:r>
    </w:p>
    <w:p w14:paraId="2AC3BE63">
      <w:pPr>
        <w:keepNext w:val="0"/>
        <w:keepLines w:val="0"/>
        <w:widowControl/>
        <w:numPr>
          <w:numId w:val="0"/>
        </w:numPr>
        <w:suppressLineNumbers w:val="0"/>
        <w:spacing w:before="90" w:beforeAutospacing="0" w:after="0" w:afterAutospacing="1"/>
        <w:ind w:left="-360" w:leftChars="0"/>
      </w:pPr>
    </w:p>
    <w:p w14:paraId="186D0F5B">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15. UI/UX INTERFACE DO USUÁRIO</w:t>
      </w:r>
    </w:p>
    <w:p w14:paraId="3406D9FB">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15.1 Liste todas as telas de interface do usuário incluindo HUD</w:t>
      </w:r>
    </w:p>
    <w:p w14:paraId="05C4395E">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Tela Inicial</w:t>
      </w:r>
      <w:r>
        <w:rPr>
          <w:rFonts w:hint="default" w:ascii="Segoe UI" w:hAnsi="Segoe UI" w:eastAsia="Segoe UI" w:cs="Segoe UI"/>
          <w:i w:val="0"/>
          <w:iCs w:val="0"/>
          <w:caps w:val="0"/>
          <w:color w:val="0F1115"/>
          <w:spacing w:val="0"/>
          <w:sz w:val="24"/>
          <w:szCs w:val="24"/>
          <w:shd w:val="clear" w:fill="FFFFFF"/>
        </w:rPr>
        <w:t>: Introdução narrativa + botão iniciar</w:t>
      </w:r>
    </w:p>
    <w:p w14:paraId="252CF8EE">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HUD Principal</w:t>
      </w:r>
      <w:r>
        <w:rPr>
          <w:rFonts w:hint="default" w:ascii="Segoe UI" w:hAnsi="Segoe UI" w:eastAsia="Segoe UI" w:cs="Segoe UI"/>
          <w:i w:val="0"/>
          <w:iCs w:val="0"/>
          <w:caps w:val="0"/>
          <w:color w:val="0F1115"/>
          <w:spacing w:val="0"/>
          <w:sz w:val="24"/>
          <w:szCs w:val="24"/>
          <w:shd w:val="clear" w:fill="FFFFFF"/>
        </w:rPr>
        <w:t>: Karma, Fase, Score (topo fixo)</w:t>
      </w:r>
    </w:p>
    <w:p w14:paraId="134C76A1">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Tela de Decisão</w:t>
      </w:r>
      <w:r>
        <w:rPr>
          <w:rFonts w:hint="default" w:ascii="Segoe UI" w:hAnsi="Segoe UI" w:eastAsia="Segoe UI" w:cs="Segoe UI"/>
          <w:i w:val="0"/>
          <w:iCs w:val="0"/>
          <w:caps w:val="0"/>
          <w:color w:val="0F1115"/>
          <w:spacing w:val="0"/>
          <w:sz w:val="24"/>
          <w:szCs w:val="24"/>
          <w:shd w:val="clear" w:fill="FFFFFF"/>
        </w:rPr>
        <w:t>: 3 opções de caminho por fase</w:t>
      </w:r>
    </w:p>
    <w:p w14:paraId="7E130D53">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Tela de Narrativa</w:t>
      </w:r>
      <w:r>
        <w:rPr>
          <w:rFonts w:hint="default" w:ascii="Segoe UI" w:hAnsi="Segoe UI" w:eastAsia="Segoe UI" w:cs="Segoe UI"/>
          <w:i w:val="0"/>
          <w:iCs w:val="0"/>
          <w:caps w:val="0"/>
          <w:color w:val="0F1115"/>
          <w:spacing w:val="0"/>
          <w:sz w:val="24"/>
          <w:szCs w:val="24"/>
          <w:shd w:val="clear" w:fill="FFFFFF"/>
        </w:rPr>
        <w:t>: Storytelling com scroll</w:t>
      </w:r>
    </w:p>
    <w:p w14:paraId="37C7F294">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Tela de Minigame</w:t>
      </w:r>
      <w:r>
        <w:rPr>
          <w:rFonts w:hint="default" w:ascii="Segoe UI" w:hAnsi="Segoe UI" w:eastAsia="Segoe UI" w:cs="Segoe UI"/>
          <w:i w:val="0"/>
          <w:iCs w:val="0"/>
          <w:caps w:val="0"/>
          <w:color w:val="0F1115"/>
          <w:spacing w:val="0"/>
          <w:sz w:val="24"/>
          <w:szCs w:val="24"/>
          <w:shd w:val="clear" w:fill="FFFFFF"/>
        </w:rPr>
        <w:t>: Canvas interativo + temporizador</w:t>
      </w:r>
    </w:p>
    <w:p w14:paraId="670120E8">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Tela de Resultado</w:t>
      </w:r>
      <w:r>
        <w:rPr>
          <w:rFonts w:hint="default" w:ascii="Segoe UI" w:hAnsi="Segoe UI" w:eastAsia="Segoe UI" w:cs="Segoe UI"/>
          <w:i w:val="0"/>
          <w:iCs w:val="0"/>
          <w:caps w:val="0"/>
          <w:color w:val="0F1115"/>
          <w:spacing w:val="0"/>
          <w:sz w:val="24"/>
          <w:szCs w:val="24"/>
          <w:shd w:val="clear" w:fill="FFFFFF"/>
        </w:rPr>
        <w:t>: Vitória/Derrota + progressão</w:t>
      </w:r>
    </w:p>
    <w:p w14:paraId="326F4D19">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Tela Final</w:t>
      </w:r>
      <w:r>
        <w:rPr>
          <w:rFonts w:hint="default" w:ascii="Segoe UI" w:hAnsi="Segoe UI" w:eastAsia="Segoe UI" w:cs="Segoe UI"/>
          <w:i w:val="0"/>
          <w:iCs w:val="0"/>
          <w:caps w:val="0"/>
          <w:color w:val="0F1115"/>
          <w:spacing w:val="0"/>
          <w:sz w:val="24"/>
          <w:szCs w:val="24"/>
          <w:shd w:val="clear" w:fill="FFFFFF"/>
        </w:rPr>
        <w:t>: Resumo da jornada + finais</w:t>
      </w:r>
    </w:p>
    <w:p w14:paraId="5BAAE57B">
      <w:pPr>
        <w:keepNext w:val="0"/>
        <w:keepLines w:val="0"/>
        <w:widowControl/>
        <w:numPr>
          <w:numId w:val="0"/>
        </w:numPr>
        <w:suppressLineNumbers w:val="0"/>
        <w:spacing w:before="90" w:beforeAutospacing="0" w:after="0" w:afterAutospacing="1"/>
      </w:pPr>
    </w:p>
    <w:p w14:paraId="30F8D749">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15.2 Fluxo de funcionamento dos botões de todas as telas</w:t>
      </w:r>
    </w:p>
    <w:p w14:paraId="3973E7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180"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3C6934C6">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ascii="Consolas" w:hAnsi="Consolas" w:eastAsia="Consolas" w:cs="Consolas"/>
          <w:sz w:val="19"/>
          <w:szCs w:val="19"/>
        </w:rPr>
      </w:pPr>
      <w:r>
        <w:rPr>
          <w:rFonts w:hint="default" w:ascii="Consolas" w:hAnsi="Consolas" w:eastAsia="Consolas" w:cs="Consolas"/>
          <w:i w:val="0"/>
          <w:iCs w:val="0"/>
          <w:caps w:val="0"/>
          <w:color w:val="0F1115"/>
          <w:spacing w:val="0"/>
          <w:sz w:val="19"/>
          <w:szCs w:val="19"/>
          <w:bdr w:val="none" w:color="auto" w:sz="0" w:space="0"/>
        </w:rPr>
        <w:t>Tela Inicial → [INICIAR] → Decisão Fase 1 → [CAMINHO 1/2/3] → Narrativa → [INICIAR DESAFIO] → Minigame → [AUTOMÁTICO] → Resultado → [PRÓXIMA FASE] → Decisão Fase 2 → (...)</w:t>
      </w:r>
    </w:p>
    <w:p w14:paraId="3619539E">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15.3 Fluxo de funcionamento dos informações da HUD que estarão diretamente ligadas a gameplay</w:t>
      </w:r>
    </w:p>
    <w:p w14:paraId="48959F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180"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767857DD">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Escolha do Jogador → Atualiza Karma → Atualiza Karma Label</w:t>
      </w:r>
    </w:p>
    <w:p w14:paraId="7509F87E">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Minigame Concluído → Atualiza Score → Atualiza Score Label  </w:t>
      </w:r>
    </w:p>
    <w:p w14:paraId="1D29DE66">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Transição de Fase → Atualiza Phase → Atualiza Phase Label</w:t>
      </w:r>
    </w:p>
    <w:p w14:paraId="622B7DE3">
      <w:pPr>
        <w:pStyle w:val="3"/>
        <w:keepNext w:val="0"/>
        <w:keepLines w:val="0"/>
        <w:widowControl/>
        <w:suppressLineNumbers w:val="0"/>
        <w:shd w:val="clear" w:fill="FFFFFF"/>
        <w:spacing w:before="48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16. PROGRAMAÇÃO</w:t>
      </w:r>
    </w:p>
    <w:p w14:paraId="79811D7F">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16.1 Defina a Engine e a Linguagem de Programação do seu jogo</w:t>
      </w:r>
    </w:p>
    <w:p w14:paraId="5210E597">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ascii="Segoe UI" w:hAnsi="Segoe UI" w:eastAsia="Segoe UI" w:cs="Segoe UI"/>
          <w:b/>
          <w:bCs/>
          <w:i w:val="0"/>
          <w:iCs w:val="0"/>
          <w:caps w:val="0"/>
          <w:color w:val="0F1115"/>
          <w:spacing w:val="0"/>
          <w:sz w:val="24"/>
          <w:szCs w:val="24"/>
          <w:shd w:val="clear" w:fill="FFFFFF"/>
        </w:rPr>
        <w:t>Linguagem</w:t>
      </w:r>
      <w:r>
        <w:rPr>
          <w:rFonts w:hint="default" w:ascii="Segoe UI" w:hAnsi="Segoe UI" w:eastAsia="Segoe UI" w:cs="Segoe UI"/>
          <w:i w:val="0"/>
          <w:iCs w:val="0"/>
          <w:caps w:val="0"/>
          <w:color w:val="0F1115"/>
          <w:spacing w:val="0"/>
          <w:sz w:val="24"/>
          <w:szCs w:val="24"/>
          <w:shd w:val="clear" w:fill="FFFFFF"/>
        </w:rPr>
        <w:t>: Python 3.x</w:t>
      </w:r>
    </w:p>
    <w:p w14:paraId="7CD69CEA">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GUI Framework</w:t>
      </w:r>
      <w:r>
        <w:rPr>
          <w:rFonts w:hint="default" w:ascii="Segoe UI" w:hAnsi="Segoe UI" w:eastAsia="Segoe UI" w:cs="Segoe UI"/>
          <w:i w:val="0"/>
          <w:iCs w:val="0"/>
          <w:caps w:val="0"/>
          <w:color w:val="0F1115"/>
          <w:spacing w:val="0"/>
          <w:sz w:val="24"/>
          <w:szCs w:val="24"/>
          <w:shd w:val="clear" w:fill="FFFFFF"/>
        </w:rPr>
        <w:t>: Tkinter (nativo)</w:t>
      </w:r>
    </w:p>
    <w:p w14:paraId="0EBEB9CE">
      <w:pPr>
        <w:pStyle w:val="48"/>
        <w:keepNext w:val="0"/>
        <w:keepLines w:val="0"/>
        <w:widowControl/>
        <w:numPr>
          <w:ilvl w:val="0"/>
          <w:numId w:val="23"/>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Arquitetura</w:t>
      </w:r>
      <w:r>
        <w:rPr>
          <w:rFonts w:hint="default" w:ascii="Segoe UI" w:hAnsi="Segoe UI" w:eastAsia="Segoe UI" w:cs="Segoe UI"/>
          <w:i w:val="0"/>
          <w:iCs w:val="0"/>
          <w:caps w:val="0"/>
          <w:color w:val="0F1115"/>
          <w:spacing w:val="0"/>
          <w:sz w:val="24"/>
          <w:szCs w:val="24"/>
          <w:shd w:val="clear" w:fill="FFFFFF"/>
        </w:rPr>
        <w:t>: Orientação a Objetos com classe principal AuroraGame</w:t>
      </w:r>
    </w:p>
    <w:p w14:paraId="4ED07E23">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3BAB3738">
      <w:pPr>
        <w:pStyle w:val="48"/>
        <w:keepNext w:val="0"/>
        <w:keepLines w:val="0"/>
        <w:widowControl/>
        <w:suppressLineNumbers w:val="0"/>
        <w:spacing w:before="0" w:beforeAutospacing="0" w:after="0" w:afterAutospacing="0"/>
        <w:ind w:left="0" w:right="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16.2 Liste todos os plugins e recursos de scripts prontos do seu jogo</w:t>
      </w:r>
    </w:p>
    <w:p w14:paraId="1B4C17FD">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b/>
          <w:bCs/>
          <w:i w:val="0"/>
          <w:iCs w:val="0"/>
          <w:caps w:val="0"/>
          <w:color w:val="0F1115"/>
          <w:spacing w:val="0"/>
          <w:sz w:val="24"/>
          <w:szCs w:val="24"/>
          <w:shd w:val="clear" w:fill="FFFFFF"/>
        </w:rPr>
      </w:pPr>
    </w:p>
    <w:p w14:paraId="1735869E">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Bibliotecas Nativas</w:t>
      </w:r>
      <w:r>
        <w:rPr>
          <w:rFonts w:hint="default" w:ascii="Segoe UI" w:hAnsi="Segoe UI" w:eastAsia="Segoe UI" w:cs="Segoe UI"/>
          <w:i w:val="0"/>
          <w:iCs w:val="0"/>
          <w:caps w:val="0"/>
          <w:color w:val="0F1115"/>
          <w:spacing w:val="0"/>
          <w:sz w:val="24"/>
          <w:szCs w:val="24"/>
          <w:shd w:val="clear" w:fill="FFFFFF"/>
        </w:rPr>
        <w:t>: tkinter, random, time, math</w:t>
      </w:r>
    </w:p>
    <w:p w14:paraId="1EB6FA80">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Recursos Externos</w:t>
      </w:r>
      <w:r>
        <w:rPr>
          <w:rFonts w:hint="default" w:ascii="Segoe UI" w:hAnsi="Segoe UI" w:eastAsia="Segoe UI" w:cs="Segoe UI"/>
          <w:i w:val="0"/>
          <w:iCs w:val="0"/>
          <w:caps w:val="0"/>
          <w:color w:val="0F1115"/>
          <w:spacing w:val="0"/>
          <w:sz w:val="24"/>
          <w:szCs w:val="24"/>
          <w:shd w:val="clear" w:fill="FFFFFF"/>
        </w:rPr>
        <w:t>: Nenhum - código 100% original</w:t>
      </w:r>
    </w:p>
    <w:p w14:paraId="77951BCF">
      <w:pPr>
        <w:pStyle w:val="48"/>
        <w:keepNext w:val="0"/>
        <w:keepLines w:val="0"/>
        <w:widowControl/>
        <w:numPr>
          <w:ilvl w:val="0"/>
          <w:numId w:val="23"/>
        </w:numPr>
        <w:suppressLineNumbers w:val="0"/>
        <w:spacing w:before="0" w:beforeAutospacing="0" w:after="0" w:afterAutospacing="0"/>
        <w:ind w:left="420" w:leftChars="0" w:right="0" w:hanging="420" w:firstLineChars="0"/>
        <w:rPr>
          <w:rFonts w:hint="default" w:ascii="Segoe UI" w:hAnsi="Segoe UI" w:eastAsia="Segoe UI" w:cs="Segoe UI"/>
          <w:i w:val="0"/>
          <w:iCs w:val="0"/>
          <w:caps w:val="0"/>
          <w:color w:val="0F1115"/>
          <w:spacing w:val="0"/>
          <w:sz w:val="24"/>
          <w:szCs w:val="24"/>
          <w:shd w:val="clear" w:fill="FFFFFF"/>
        </w:rPr>
      </w:pPr>
      <w:r>
        <w:rPr>
          <w:rStyle w:val="14"/>
          <w:rFonts w:hint="default" w:ascii="Segoe UI" w:hAnsi="Segoe UI" w:eastAsia="Segoe UI" w:cs="Segoe UI"/>
          <w:b/>
          <w:bCs/>
          <w:i w:val="0"/>
          <w:iCs w:val="0"/>
          <w:caps w:val="0"/>
          <w:color w:val="0F1115"/>
          <w:spacing w:val="0"/>
          <w:sz w:val="24"/>
          <w:szCs w:val="24"/>
          <w:shd w:val="clear" w:fill="FFFFFF"/>
        </w:rPr>
        <w:t>Assets</w:t>
      </w:r>
      <w:r>
        <w:rPr>
          <w:rFonts w:hint="default" w:ascii="Segoe UI" w:hAnsi="Segoe UI" w:eastAsia="Segoe UI" w:cs="Segoe UI"/>
          <w:i w:val="0"/>
          <w:iCs w:val="0"/>
          <w:caps w:val="0"/>
          <w:color w:val="0F1115"/>
          <w:spacing w:val="0"/>
          <w:sz w:val="24"/>
          <w:szCs w:val="24"/>
          <w:shd w:val="clear" w:fill="FFFFFF"/>
        </w:rPr>
        <w:t>: Pixel art gerada programaticamente via Canvas</w:t>
      </w:r>
    </w:p>
    <w:p w14:paraId="6B09E881">
      <w:pPr>
        <w:pStyle w:val="48"/>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0337D81E">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24"/>
          <w:szCs w:val="24"/>
          <w:shd w:val="clear" w:fill="FFFFFF"/>
        </w:rPr>
      </w:pPr>
      <w:r>
        <w:rPr>
          <w:rStyle w:val="14"/>
          <w:rFonts w:hint="default" w:ascii="Segoe UI" w:hAnsi="Segoe UI" w:eastAsia="Segoe UI" w:cs="Segoe UI"/>
          <w:caps w:val="0"/>
          <w:color w:val="0F1115"/>
          <w:spacing w:val="0"/>
          <w:sz w:val="24"/>
          <w:szCs w:val="24"/>
          <w:shd w:val="clear" w:fill="FFFFFF"/>
        </w:rPr>
        <w:t>⇒ 16.3 Liste as principais mecânicas que serão programadas do zero (mais importantes)</w:t>
      </w:r>
    </w:p>
    <w:p w14:paraId="2E243FA6">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caps w:val="0"/>
          <w:color w:val="0F1115"/>
          <w:spacing w:val="0"/>
          <w:sz w:val="24"/>
          <w:szCs w:val="24"/>
          <w:shd w:val="clear" w:fill="FFFFFF"/>
        </w:rPr>
      </w:pPr>
    </w:p>
    <w:p w14:paraId="34BE9D71">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Sistema de Escolhas Ramificadas</w:t>
      </w:r>
      <w:r>
        <w:rPr>
          <w:rFonts w:hint="default" w:ascii="Segoe UI" w:hAnsi="Segoe UI" w:eastAsia="Segoe UI" w:cs="Segoe UI"/>
          <w:i w:val="0"/>
          <w:iCs w:val="0"/>
          <w:caps w:val="0"/>
          <w:color w:val="0F1115"/>
          <w:spacing w:val="0"/>
          <w:sz w:val="24"/>
          <w:szCs w:val="24"/>
          <w:shd w:val="clear" w:fill="FFFFFF"/>
        </w:rPr>
        <w:t>: Gerenciamento de 9 caminhos únicos</w:t>
      </w:r>
    </w:p>
    <w:p w14:paraId="354BE35E">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Engine de Narrativa</w:t>
      </w:r>
      <w:r>
        <w:rPr>
          <w:rFonts w:hint="default" w:ascii="Segoe UI" w:hAnsi="Segoe UI" w:eastAsia="Segoe UI" w:cs="Segoe UI"/>
          <w:i w:val="0"/>
          <w:iCs w:val="0"/>
          <w:caps w:val="0"/>
          <w:color w:val="0F1115"/>
          <w:spacing w:val="0"/>
          <w:sz w:val="24"/>
          <w:szCs w:val="24"/>
          <w:shd w:val="clear" w:fill="FFFFFF"/>
        </w:rPr>
        <w:t>: Sistema de storytelling com scroll e formatação</w:t>
      </w:r>
    </w:p>
    <w:p w14:paraId="0A935A04">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Minigame de Tempo</w:t>
      </w:r>
      <w:r>
        <w:rPr>
          <w:rFonts w:hint="default" w:ascii="Segoe UI" w:hAnsi="Segoe UI" w:eastAsia="Segoe UI" w:cs="Segoe UI"/>
          <w:i w:val="0"/>
          <w:iCs w:val="0"/>
          <w:caps w:val="0"/>
          <w:color w:val="0F1115"/>
          <w:spacing w:val="0"/>
          <w:sz w:val="24"/>
          <w:szCs w:val="24"/>
          <w:shd w:val="clear" w:fill="FFFFFF"/>
        </w:rPr>
        <w:t>: Sistema de spawn de targets com tempo limitado</w:t>
      </w:r>
    </w:p>
    <w:p w14:paraId="00DAB5B2">
      <w:pPr>
        <w:pStyle w:val="48"/>
        <w:keepNext w:val="0"/>
        <w:keepLines w:val="0"/>
        <w:widowControl/>
        <w:numPr>
          <w:ilvl w:val="0"/>
          <w:numId w:val="23"/>
        </w:numPr>
        <w:suppressLineNumbers w:val="0"/>
        <w:spacing w:before="0" w:beforeAutospacing="0" w:after="0" w:afterAutospacing="0"/>
        <w:ind w:left="420" w:leftChars="0" w:right="0" w:hanging="420" w:firstLineChars="0"/>
        <w:rPr>
          <w:rFonts w:hint="default" w:ascii="Segoe UI" w:hAnsi="Segoe UI" w:eastAsia="Segoe UI" w:cs="Segoe UI"/>
          <w:b/>
          <w:bCs/>
          <w:caps w:val="0"/>
          <w:color w:val="0F1115"/>
          <w:spacing w:val="0"/>
          <w:sz w:val="30"/>
          <w:szCs w:val="30"/>
        </w:rPr>
      </w:pPr>
      <w:r>
        <w:rPr>
          <w:rStyle w:val="14"/>
          <w:rFonts w:hint="default" w:ascii="Segoe UI" w:hAnsi="Segoe UI" w:eastAsia="Segoe UI" w:cs="Segoe UI"/>
          <w:b/>
          <w:bCs/>
          <w:i w:val="0"/>
          <w:iCs w:val="0"/>
          <w:caps w:val="0"/>
          <w:color w:val="0F1115"/>
          <w:spacing w:val="0"/>
          <w:sz w:val="24"/>
          <w:szCs w:val="24"/>
          <w:shd w:val="clear" w:fill="FFFFFF"/>
        </w:rPr>
        <w:t>Sistema de Karma</w:t>
      </w:r>
      <w:r>
        <w:rPr>
          <w:rFonts w:hint="default" w:ascii="Segoe UI" w:hAnsi="Segoe UI" w:eastAsia="Segoe UI" w:cs="Segoe UI"/>
          <w:i w:val="0"/>
          <w:iCs w:val="0"/>
          <w:caps w:val="0"/>
          <w:color w:val="0F1115"/>
          <w:spacing w:val="0"/>
          <w:sz w:val="24"/>
          <w:szCs w:val="24"/>
          <w:shd w:val="clear" w:fill="FFFFFF"/>
        </w:rPr>
        <w:t>: Cálculo e persistência de valores morais</w:t>
      </w:r>
    </w:p>
    <w:p w14:paraId="4C38EDD6">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caps w:val="0"/>
          <w:color w:val="0F1115"/>
          <w:spacing w:val="0"/>
          <w:sz w:val="24"/>
          <w:szCs w:val="24"/>
          <w:shd w:val="clear" w:fill="FFFFFF"/>
        </w:rPr>
        <w:t>⇒ 16.4 Liste todas as mecânicas adicionais que serão programadas do zero (menos importantes)</w:t>
      </w:r>
    </w:p>
    <w:p w14:paraId="594B0AF6">
      <w:pPr>
        <w:pStyle w:val="48"/>
        <w:keepNext w:val="0"/>
        <w:keepLines w:val="0"/>
        <w:widowControl/>
        <w:suppressLineNumbers w:val="0"/>
        <w:spacing w:before="0" w:beforeAutospacing="0" w:after="0" w:afterAutospacing="0"/>
        <w:ind w:left="0" w:right="0"/>
        <w:rPr>
          <w:rStyle w:val="14"/>
          <w:rFonts w:hint="default" w:ascii="Segoe UI" w:hAnsi="Segoe UI" w:eastAsia="Segoe UI" w:cs="Segoe UI"/>
          <w:b/>
          <w:bCs/>
          <w:i w:val="0"/>
          <w:iCs w:val="0"/>
          <w:caps w:val="0"/>
          <w:color w:val="0F1115"/>
          <w:spacing w:val="0"/>
          <w:sz w:val="24"/>
          <w:szCs w:val="24"/>
          <w:shd w:val="clear" w:fill="FFFFFF"/>
        </w:rPr>
      </w:pPr>
    </w:p>
    <w:p w14:paraId="7ACD5509">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Animações de Aurora</w:t>
      </w:r>
      <w:r>
        <w:rPr>
          <w:rFonts w:hint="default" w:ascii="Segoe UI" w:hAnsi="Segoe UI" w:eastAsia="Segoe UI" w:cs="Segoe UI"/>
          <w:i w:val="0"/>
          <w:iCs w:val="0"/>
          <w:caps w:val="0"/>
          <w:color w:val="0F1115"/>
          <w:spacing w:val="0"/>
          <w:sz w:val="24"/>
          <w:szCs w:val="24"/>
          <w:shd w:val="clear" w:fill="FFFFFF"/>
        </w:rPr>
        <w:t>: Fundo dinâmico com matemática procedural</w:t>
      </w:r>
    </w:p>
    <w:p w14:paraId="6A57D1AE">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Sistema de Expressões</w:t>
      </w:r>
      <w:r>
        <w:rPr>
          <w:rFonts w:hint="default" w:ascii="Segoe UI" w:hAnsi="Segoe UI" w:eastAsia="Segoe UI" w:cs="Segoe UI"/>
          <w:i w:val="0"/>
          <w:iCs w:val="0"/>
          <w:caps w:val="0"/>
          <w:color w:val="0F1115"/>
          <w:spacing w:val="0"/>
          <w:sz w:val="24"/>
          <w:szCs w:val="24"/>
          <w:shd w:val="clear" w:fill="FFFFFF"/>
        </w:rPr>
        <w:t>: Mudança facial da personagem baseada em contexto</w:t>
      </w:r>
    </w:p>
    <w:p w14:paraId="14DA5C19">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Scroll de Texto</w:t>
      </w:r>
      <w:r>
        <w:rPr>
          <w:rFonts w:hint="default" w:ascii="Segoe UI" w:hAnsi="Segoe UI" w:eastAsia="Segoe UI" w:cs="Segoe UI"/>
          <w:i w:val="0"/>
          <w:iCs w:val="0"/>
          <w:caps w:val="0"/>
          <w:color w:val="0F1115"/>
          <w:spacing w:val="0"/>
          <w:sz w:val="24"/>
          <w:szCs w:val="24"/>
          <w:shd w:val="clear" w:fill="FFFFFF"/>
        </w:rPr>
        <w:t>: Narrativas longas com área rolável</w:t>
      </w:r>
    </w:p>
    <w:p w14:paraId="31FEC2F6">
      <w:pPr>
        <w:pStyle w:val="48"/>
        <w:keepNext w:val="0"/>
        <w:keepLines w:val="0"/>
        <w:widowControl/>
        <w:numPr>
          <w:ilvl w:val="0"/>
          <w:numId w:val="23"/>
        </w:numPr>
        <w:suppressLineNumbers w:val="0"/>
        <w:spacing w:before="0" w:beforeAutospacing="0" w:after="0" w:afterAutospacing="0"/>
        <w:ind w:left="420" w:leftChars="0" w:right="0" w:hanging="420" w:firstLineChars="0"/>
      </w:pPr>
      <w:r>
        <w:rPr>
          <w:rStyle w:val="14"/>
          <w:rFonts w:hint="default" w:ascii="Segoe UI" w:hAnsi="Segoe UI" w:eastAsia="Segoe UI" w:cs="Segoe UI"/>
          <w:b/>
          <w:bCs/>
          <w:i w:val="0"/>
          <w:iCs w:val="0"/>
          <w:caps w:val="0"/>
          <w:color w:val="0F1115"/>
          <w:spacing w:val="0"/>
          <w:sz w:val="24"/>
          <w:szCs w:val="24"/>
          <w:shd w:val="clear" w:fill="FFFFFF"/>
        </w:rPr>
        <w:t>Fullscreen Handling</w:t>
      </w:r>
      <w:r>
        <w:rPr>
          <w:rFonts w:hint="default" w:ascii="Segoe UI" w:hAnsi="Segoe UI" w:eastAsia="Segoe UI" w:cs="Segoe UI"/>
          <w:i w:val="0"/>
          <w:iCs w:val="0"/>
          <w:caps w:val="0"/>
          <w:color w:val="0F1115"/>
          <w:spacing w:val="0"/>
          <w:sz w:val="24"/>
          <w:szCs w:val="24"/>
          <w:shd w:val="clear" w:fill="FFFFFF"/>
        </w:rPr>
        <w:t>: Gestão de modo tela cheia e saída</w:t>
      </w:r>
    </w:p>
    <w:p w14:paraId="5C688D47">
      <w:pPr>
        <w:keepNext w:val="0"/>
        <w:keepLines w:val="0"/>
        <w:widowControl/>
        <w:numPr>
          <w:numId w:val="0"/>
        </w:numPr>
        <w:suppressLineNumbers w:val="0"/>
        <w:spacing w:before="90" w:beforeAutospacing="0" w:after="0" w:afterAutospacing="1"/>
        <w:ind w:left="-360" w:leftChars="0"/>
      </w:pPr>
    </w:p>
    <w:p w14:paraId="1285E8F1">
      <w:pPr>
        <w:pStyle w:val="4"/>
        <w:keepNext w:val="0"/>
        <w:keepLines w:val="0"/>
        <w:widowControl/>
        <w:suppressLineNumbers w:val="0"/>
        <w:shd w:val="clear" w:fill="FFFFFF"/>
        <w:spacing w:before="480" w:beforeAutospacing="0" w:after="240" w:afterAutospacing="0" w:line="450" w:lineRule="atLeast"/>
        <w:ind w:left="0" w:right="0" w:firstLine="0"/>
        <w:rPr>
          <w:rFonts w:hint="default" w:ascii="Segoe UI" w:hAnsi="Segoe UI" w:eastAsia="Segoe UI" w:cs="Segoe UI"/>
          <w:b/>
          <w:bCs/>
          <w:caps w:val="0"/>
          <w:color w:val="0F1115"/>
          <w:spacing w:val="0"/>
          <w:sz w:val="24"/>
          <w:szCs w:val="24"/>
        </w:rPr>
      </w:pPr>
      <w:r>
        <w:rPr>
          <w:rStyle w:val="14"/>
          <w:rFonts w:hint="default" w:ascii="Segoe UI" w:hAnsi="Segoe UI" w:eastAsia="Segoe UI" w:cs="Segoe UI"/>
          <w:b/>
          <w:bCs/>
          <w:caps w:val="0"/>
          <w:color w:val="0F1115"/>
          <w:spacing w:val="0"/>
          <w:sz w:val="24"/>
          <w:szCs w:val="24"/>
          <w:shd w:val="clear" w:fill="FFFFFF"/>
        </w:rPr>
        <w:t>⇒ 16.5 Resuma brevemente um fluxo que una a programação a mecânica do jogo</w:t>
      </w:r>
    </w:p>
    <w:p w14:paraId="24665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65" w:afterAutospacing="0" w:line="180" w:lineRule="atLeast"/>
        <w:ind w:left="0" w:right="0" w:firstLine="0"/>
        <w:jc w:val="left"/>
        <w:rPr>
          <w:rFonts w:hint="default" w:ascii="Segoe UI" w:hAnsi="Segoe UI" w:eastAsia="Segoe UI" w:cs="Segoe UI"/>
          <w:i w:val="0"/>
          <w:iCs w:val="0"/>
          <w:caps w:val="0"/>
          <w:color w:val="0F1115"/>
          <w:spacing w:val="0"/>
          <w:sz w:val="18"/>
          <w:szCs w:val="18"/>
        </w:rPr>
      </w:pPr>
      <w:r>
        <w:rPr>
          <w:rFonts w:hint="default" w:ascii="Consolas" w:hAnsi="Consolas" w:eastAsia="Consolas" w:cs="Consolas"/>
          <w:i w:val="0"/>
          <w:iCs w:val="0"/>
          <w:caps w:val="0"/>
          <w:color w:val="0F1115"/>
          <w:spacing w:val="0"/>
          <w:kern w:val="0"/>
          <w:sz w:val="18"/>
          <w:szCs w:val="18"/>
          <w:shd w:val="clear" w:fill="FFFFFF"/>
          <w:lang w:val="en-US" w:eastAsia="zh-CN" w:bidi="ar"/>
        </w:rPr>
        <w:t>text</w:t>
      </w:r>
    </w:p>
    <w:p w14:paraId="0C870BFF">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Inicialização → Configura UI → Mostra Tela Inicial → [Jogador Inicia] → </w:t>
      </w:r>
    </w:p>
    <w:p w14:paraId="6C5379C9">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Loop Principal: </w:t>
      </w:r>
    </w:p>
    <w:p w14:paraId="2561AF81">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1. Mostra Decisões → Processa Escolha → Atualiza Karma → </w:t>
      </w:r>
    </w:p>
    <w:p w14:paraId="250F2ADA">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2. Mostra Narrativa → [Inicia Minigame] → </w:t>
      </w:r>
    </w:p>
    <w:p w14:paraId="546C3EAC">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3. Roda Minigame (spawn targets, contagem tempo) → </w:t>
      </w:r>
    </w:p>
    <w:p w14:paraId="1B8537DC">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4. Verifica Resultado → Mostra Feedback → </w:t>
      </w:r>
    </w:p>
    <w:p w14:paraId="62C27AFF">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r>
        <w:rPr>
          <w:rFonts w:hint="default" w:ascii="Consolas" w:hAnsi="Consolas" w:eastAsia="Consolas" w:cs="Consolas"/>
          <w:i w:val="0"/>
          <w:iCs w:val="0"/>
          <w:caps w:val="0"/>
          <w:color w:val="0F1115"/>
          <w:spacing w:val="0"/>
          <w:sz w:val="19"/>
          <w:szCs w:val="19"/>
          <w:bdr w:val="none" w:color="auto" w:sz="0" w:space="0"/>
        </w:rPr>
        <w:t xml:space="preserve">  5. Avança Fase ou Mostra Final</w:t>
      </w:r>
    </w:p>
    <w:p w14:paraId="65648D77">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Segoe UI" w:hAnsi="Segoe UI" w:eastAsia="Consolas" w:cs="Segoe UI"/>
          <w:b/>
          <w:bCs/>
          <w:i w:val="0"/>
          <w:iCs w:val="0"/>
          <w:caps w:val="0"/>
          <w:color w:val="0F1115"/>
          <w:spacing w:val="0"/>
          <w:sz w:val="24"/>
          <w:szCs w:val="24"/>
          <w:bdr w:val="none" w:color="auto" w:sz="0" w:space="0"/>
          <w:lang w:val="pt-BR"/>
        </w:rPr>
      </w:pPr>
      <w:r>
        <w:rPr>
          <w:rFonts w:hint="default" w:ascii="Segoe UI" w:hAnsi="Segoe UI" w:eastAsia="Consolas" w:cs="Segoe UI"/>
          <w:b/>
          <w:bCs/>
          <w:i w:val="0"/>
          <w:iCs w:val="0"/>
          <w:caps w:val="0"/>
          <w:color w:val="0F1115"/>
          <w:spacing w:val="0"/>
          <w:sz w:val="24"/>
          <w:szCs w:val="24"/>
          <w:bdr w:val="none" w:color="auto" w:sz="0" w:space="0"/>
          <w:lang w:val="pt-BR"/>
        </w:rPr>
        <w:t>Código do Jogo</w:t>
      </w:r>
    </w:p>
    <w:p w14:paraId="7B144E51">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Segoe UI" w:hAnsi="Segoe UI" w:eastAsia="Consolas" w:cs="Segoe UI"/>
          <w:b/>
          <w:bCs/>
          <w:i w:val="0"/>
          <w:iCs w:val="0"/>
          <w:caps w:val="0"/>
          <w:color w:val="0F1115"/>
          <w:spacing w:val="0"/>
          <w:sz w:val="24"/>
          <w:szCs w:val="24"/>
          <w:bdr w:val="none" w:color="auto" w:sz="0" w:space="0"/>
          <w:lang w:val="pt-BR"/>
        </w:rPr>
      </w:pPr>
      <w:r>
        <w:rPr>
          <w:rFonts w:hint="default" w:ascii="monospace" w:hAnsi="monospace" w:eastAsia="monospace" w:cs="monospace"/>
          <w:color w:val="CF8E6D"/>
          <w:shd w:val="clear" w:fill="1E1F22"/>
        </w:rPr>
        <w:t xml:space="preserve">import </w:t>
      </w:r>
      <w:r>
        <w:rPr>
          <w:rFonts w:hint="default" w:ascii="monospace" w:hAnsi="monospace" w:eastAsia="monospace" w:cs="monospace"/>
          <w:color w:val="BCBEC4"/>
          <w:shd w:val="clear" w:fill="1E1F22"/>
        </w:rPr>
        <w:t xml:space="preserve">tkinter </w:t>
      </w:r>
      <w:r>
        <w:rPr>
          <w:rFonts w:hint="default" w:ascii="monospace" w:hAnsi="monospace" w:eastAsia="monospace" w:cs="monospace"/>
          <w:color w:val="CF8E6D"/>
          <w:shd w:val="clear" w:fill="1E1F22"/>
        </w:rPr>
        <w:t xml:space="preserve">as </w:t>
      </w:r>
      <w:r>
        <w:rPr>
          <w:rFonts w:hint="default" w:ascii="monospace" w:hAnsi="monospace" w:eastAsia="monospace" w:cs="monospace"/>
          <w:color w:val="BCBEC4"/>
          <w:shd w:val="clear" w:fill="1E1F22"/>
        </w:rPr>
        <w:t>tk</w:t>
      </w:r>
      <w:r>
        <w:rPr>
          <w:rFonts w:hint="default" w:ascii="monospace" w:hAnsi="monospace" w:eastAsia="monospace" w:cs="monospace"/>
          <w:color w:val="BCBEC4"/>
          <w:shd w:val="clear" w:fill="1E1F22"/>
        </w:rPr>
        <w:br w:type="textWrapping"/>
      </w:r>
      <w:r>
        <w:rPr>
          <w:rFonts w:hint="default" w:ascii="monospace" w:hAnsi="monospace" w:eastAsia="monospace" w:cs="monospace"/>
          <w:color w:val="CF8E6D"/>
          <w:shd w:val="clear" w:fill="1E1F22"/>
        </w:rPr>
        <w:t xml:space="preserve">from </w:t>
      </w:r>
      <w:r>
        <w:rPr>
          <w:rFonts w:hint="default" w:ascii="monospace" w:hAnsi="monospace" w:eastAsia="monospace" w:cs="monospace"/>
          <w:color w:val="BCBEC4"/>
          <w:shd w:val="clear" w:fill="1E1F22"/>
        </w:rPr>
        <w:t xml:space="preserve">tkinter </w:t>
      </w:r>
      <w:r>
        <w:rPr>
          <w:rFonts w:hint="default" w:ascii="monospace" w:hAnsi="monospace" w:eastAsia="monospace" w:cs="monospace"/>
          <w:color w:val="CF8E6D"/>
          <w:shd w:val="clear" w:fill="1E1F22"/>
        </w:rPr>
        <w:t xml:space="preserve">import </w:t>
      </w:r>
      <w:r>
        <w:rPr>
          <w:rFonts w:hint="default" w:ascii="monospace" w:hAnsi="monospace" w:eastAsia="monospace" w:cs="monospace"/>
          <w:color w:val="BCBEC4"/>
          <w:shd w:val="clear" w:fill="1E1F22"/>
        </w:rPr>
        <w:t>messagebox</w:t>
      </w:r>
      <w:r>
        <w:rPr>
          <w:rFonts w:hint="default" w:ascii="monospace" w:hAnsi="monospace" w:eastAsia="monospace" w:cs="monospace"/>
          <w:color w:val="BCBEC4"/>
          <w:shd w:val="clear" w:fill="1E1F22"/>
        </w:rPr>
        <w:br w:type="textWrapping"/>
      </w:r>
      <w:r>
        <w:rPr>
          <w:rFonts w:hint="default" w:ascii="monospace" w:hAnsi="monospace" w:eastAsia="monospace" w:cs="monospace"/>
          <w:color w:val="CF8E6D"/>
          <w:shd w:val="clear" w:fill="1E1F22"/>
        </w:rPr>
        <w:t xml:space="preserve">import </w:t>
      </w:r>
      <w:r>
        <w:rPr>
          <w:rFonts w:hint="default" w:ascii="monospace" w:hAnsi="monospace" w:eastAsia="monospace" w:cs="monospace"/>
          <w:color w:val="BCBEC4"/>
          <w:shd w:val="clear" w:fill="1E1F22"/>
        </w:rPr>
        <w:t>random</w:t>
      </w:r>
      <w:r>
        <w:rPr>
          <w:rFonts w:hint="default" w:ascii="monospace" w:hAnsi="monospace" w:eastAsia="monospace" w:cs="monospace"/>
          <w:color w:val="BCBEC4"/>
          <w:shd w:val="clear" w:fill="1E1F22"/>
        </w:rPr>
        <w:br w:type="textWrapping"/>
      </w:r>
      <w:r>
        <w:rPr>
          <w:rFonts w:hint="default" w:ascii="monospace" w:hAnsi="monospace" w:eastAsia="monospace" w:cs="monospace"/>
          <w:color w:val="CF8E6D"/>
          <w:shd w:val="clear" w:fill="1E1F22"/>
        </w:rPr>
        <w:t xml:space="preserve">import </w:t>
      </w:r>
      <w:r>
        <w:rPr>
          <w:rFonts w:hint="default" w:ascii="monospace" w:hAnsi="monospace" w:eastAsia="monospace" w:cs="monospace"/>
          <w:color w:val="BCBEC4"/>
          <w:shd w:val="clear" w:fill="1E1F22"/>
        </w:rPr>
        <w:t>time</w:t>
      </w:r>
      <w:r>
        <w:rPr>
          <w:rFonts w:hint="default" w:ascii="monospace" w:hAnsi="monospace" w:eastAsia="monospace" w:cs="monospace"/>
          <w:color w:val="BCBEC4"/>
          <w:shd w:val="clear" w:fill="1E1F22"/>
        </w:rPr>
        <w:br w:type="textWrapping"/>
      </w:r>
      <w:r>
        <w:rPr>
          <w:rFonts w:hint="default" w:ascii="monospace" w:hAnsi="monospace" w:eastAsia="monospace" w:cs="monospace"/>
          <w:color w:val="CF8E6D"/>
          <w:shd w:val="clear" w:fill="1E1F22"/>
        </w:rPr>
        <w:t xml:space="preserve">import </w:t>
      </w:r>
      <w:r>
        <w:rPr>
          <w:rFonts w:hint="default" w:ascii="monospace" w:hAnsi="monospace" w:eastAsia="monospace" w:cs="monospace"/>
          <w:color w:val="BCBEC4"/>
          <w:shd w:val="clear" w:fill="1E1F22"/>
        </w:rPr>
        <w:t>math</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CF8E6D"/>
          <w:shd w:val="clear" w:fill="1E1F22"/>
        </w:rPr>
        <w:t xml:space="preserve">class </w:t>
      </w:r>
      <w:r>
        <w:rPr>
          <w:rFonts w:hint="default" w:ascii="monospace" w:hAnsi="monospace" w:eastAsia="monospace" w:cs="monospace"/>
          <w:color w:val="BCBEC4"/>
          <w:shd w:val="clear" w:fill="1E1F22"/>
        </w:rPr>
        <w:t>AuroraGame: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B200B2"/>
          <w:shd w:val="clear" w:fill="1E1F22"/>
        </w:rPr>
        <w:t>__init__</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 = tk.Tk()</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.root.title(</w:t>
      </w:r>
      <w:r>
        <w:rPr>
          <w:rFonts w:hint="default" w:ascii="monospace" w:hAnsi="monospace" w:eastAsia="monospace" w:cs="monospace"/>
          <w:color w:val="6AAB73"/>
          <w:shd w:val="clear" w:fill="1E1F22"/>
        </w:rPr>
        <w:t>"Luzes de Aurora"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.root.attributes(</w:t>
      </w:r>
      <w:r>
        <w:rPr>
          <w:rFonts w:hint="default" w:ascii="monospace" w:hAnsi="monospace" w:eastAsia="monospace" w:cs="monospace"/>
          <w:color w:val="6AAB73"/>
          <w:shd w:val="clear" w:fill="1E1F22"/>
        </w:rPr>
        <w:t>'-fullscreen'</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True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.root.configure(</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'#0a0a1e'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.karma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.score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.choices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.minigame_active = </w:t>
      </w:r>
      <w:r>
        <w:rPr>
          <w:rFonts w:hint="default" w:ascii="monospace" w:hAnsi="monospace" w:eastAsia="monospace" w:cs="monospace"/>
          <w:color w:val="CF8E6D"/>
          <w:shd w:val="clear" w:fill="1E1F22"/>
        </w:rPr>
        <w:t>False</w:t>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.current_minigame_score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.target_score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.anim_offset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.setup_ui()</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.animate_bg()</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.show_start_screen()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.root.bind(</w:t>
      </w:r>
      <w:r>
        <w:rPr>
          <w:rFonts w:hint="default" w:ascii="monospace" w:hAnsi="monospace" w:eastAsia="monospace" w:cs="monospace"/>
          <w:color w:val="6AAB73"/>
          <w:shd w:val="clear" w:fill="1E1F22"/>
        </w:rPr>
        <w:t>'&lt;Escape&gt;'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lambda </w:t>
      </w:r>
      <w:r>
        <w:rPr>
          <w:rFonts w:hint="default" w:ascii="monospace" w:hAnsi="monospace" w:eastAsia="monospace" w:cs="monospace"/>
          <w:color w:val="BCBEC4"/>
          <w:shd w:val="clear" w:fill="1E1F22"/>
        </w:rPr>
        <w:t xml:space="preserve">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.quit_game())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.root.mainloop()</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setup_ui</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.bg_canvas = tk.Canvas(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.root, </w:t>
      </w:r>
      <w:r>
        <w:rPr>
          <w:rFonts w:hint="default" w:ascii="monospace" w:hAnsi="monospace" w:eastAsia="monospace" w:cs="monospace"/>
          <w:color w:val="AA4926"/>
          <w:shd w:val="clear" w:fill="1E1F22"/>
        </w:rPr>
        <w:t>highlightthickness</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'#0a0a1e'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.bg_canvas.place(</w:t>
      </w:r>
      <w:r>
        <w:rPr>
          <w:rFonts w:hint="default" w:ascii="monospace" w:hAnsi="monospace" w:eastAsia="monospace" w:cs="monospace"/>
          <w:color w:val="AA4926"/>
          <w:shd w:val="clear" w:fill="1E1F22"/>
        </w:rPr>
        <w:t>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relwidth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relheight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.main_frame = tk.Frame(</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.root,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.main_frame.place(</w:t>
      </w:r>
      <w:r>
        <w:rPr>
          <w:rFonts w:hint="default" w:ascii="monospace" w:hAnsi="monospace" w:eastAsia="monospace" w:cs="monospace"/>
          <w:color w:val="AA4926"/>
          <w:shd w:val="clear" w:fill="1E1F22"/>
        </w:rPr>
        <w:t>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50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30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relwidth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relheight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.hud_frame = tk.Frame(</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.main_frame,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'#16213e'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.hud_frame.pack(</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'x'</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.karma_label =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.hud_frame,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f"Karma: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'#16213e'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.karma_label.pack(</w:t>
      </w:r>
      <w:r>
        <w:rPr>
          <w:rFonts w:hint="default" w:ascii="monospace" w:hAnsi="monospace" w:eastAsia="monospace" w:cs="monospace"/>
          <w:color w:val="AA4926"/>
          <w:shd w:val="clear" w:fill="1E1F22"/>
        </w:rPr>
        <w:t>side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'left'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.phase_label =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.hud_frame,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f"Fase: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'#16213e'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.phase_label.pack(</w:t>
      </w:r>
      <w:r>
        <w:rPr>
          <w:rFonts w:hint="default" w:ascii="monospace" w:hAnsi="monospace" w:eastAsia="monospace" w:cs="monospace"/>
          <w:color w:val="AA4926"/>
          <w:shd w:val="clear" w:fill="1E1F22"/>
        </w:rPr>
        <w:t>side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'left'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.score_label =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.hud_frame,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f"Score: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'#16213e'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.score_label.pack(</w:t>
      </w:r>
      <w:r>
        <w:rPr>
          <w:rFonts w:hint="default" w:ascii="monospace" w:hAnsi="monospace" w:eastAsia="monospace" w:cs="monospace"/>
          <w:color w:val="AA4926"/>
          <w:shd w:val="clear" w:fill="1E1F22"/>
        </w:rPr>
        <w:t>side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'right'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.content_frame = tk.Frame(</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.main_frame,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.content_frame.pack(</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'both'</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expand</w:t>
      </w:r>
      <w:r>
        <w:rPr>
          <w:rFonts w:hint="default" w:ascii="monospace" w:hAnsi="monospace" w:eastAsia="monospace" w:cs="monospace"/>
          <w:color w:val="BCBEC4"/>
          <w:shd w:val="clear" w:fill="1E1F22"/>
        </w:rPr>
        <w:t>=</w:t>
      </w:r>
      <w:r>
        <w:rPr>
          <w:rFonts w:hint="default" w:ascii="monospace" w:hAnsi="monospace" w:eastAsia="monospace" w:cs="monospace"/>
          <w:color w:val="CF8E6D"/>
          <w:shd w:val="clear" w:fill="1E1F22"/>
        </w:rPr>
        <w:t>True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Canvas da personagem Aria em pixel art no canto inferior direito</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 = tk.Canvas(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highlightthickness</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.char_canvas.place(</w:t>
      </w:r>
      <w:r>
        <w:rPr>
          <w:rFonts w:hint="default" w:ascii="monospace" w:hAnsi="monospace" w:eastAsia="monospace" w:cs="monospace"/>
          <w:color w:val="AA4926"/>
          <w:shd w:val="clear" w:fill="1E1F22"/>
        </w:rPr>
        <w:t>relx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rely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anchor</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'se'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animate_bg</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try</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 =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.root.winfo_width()</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h =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.root.winfo_height()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 xml:space="preserve">w &lt; </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.root.after(</w:t>
      </w:r>
      <w:r>
        <w:rPr>
          <w:rFonts w:hint="default" w:ascii="monospace" w:hAnsi="monospace" w:eastAsia="monospace" w:cs="monospace"/>
          <w:color w:val="2AACB8"/>
          <w:shd w:val="clear" w:fill="1E1F22"/>
        </w:rPr>
        <w:t>50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.animate_bg)</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return</w:t>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.bg_canvas.delete(</w:t>
      </w:r>
      <w:r>
        <w:rPr>
          <w:rFonts w:hint="default" w:ascii="monospace" w:hAnsi="monospace" w:eastAsia="monospace" w:cs="monospace"/>
          <w:color w:val="6AAB73"/>
          <w:shd w:val="clear" w:fill="1E1F22"/>
        </w:rPr>
        <w:t>"all"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.anim_offset += </w:t>
      </w:r>
      <w:r>
        <w:rPr>
          <w:rFonts w:hint="default" w:ascii="monospace" w:hAnsi="monospace" w:eastAsia="monospace" w:cs="monospace"/>
          <w:color w:val="2AACB8"/>
          <w:shd w:val="clear" w:fill="1E1F22"/>
        </w:rPr>
        <w:t>0.015</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CF8E6D"/>
          <w:shd w:val="clear" w:fill="1E1F22"/>
        </w:rPr>
        <w:t xml:space="preserve">for </w:t>
      </w:r>
      <w:r>
        <w:rPr>
          <w:rFonts w:hint="default" w:ascii="monospace" w:hAnsi="monospace" w:eastAsia="monospace" w:cs="monospace"/>
          <w:color w:val="BCBEC4"/>
          <w:shd w:val="clear" w:fill="1E1F22"/>
        </w:rPr>
        <w:t xml:space="preserve">i </w:t>
      </w:r>
      <w:r>
        <w:rPr>
          <w:rFonts w:hint="default" w:ascii="monospace" w:hAnsi="monospace" w:eastAsia="monospace" w:cs="monospace"/>
          <w:color w:val="CF8E6D"/>
          <w:shd w:val="clear" w:fill="1E1F22"/>
        </w:rPr>
        <w:t xml:space="preserve">in </w:t>
      </w:r>
      <w:r>
        <w:rPr>
          <w:rFonts w:hint="default" w:ascii="monospace" w:hAnsi="monospace" w:eastAsia="monospace" w:cs="monospace"/>
          <w:color w:val="8888C6"/>
          <w:shd w:val="clear" w:fill="1E1F22"/>
        </w:rPr>
        <w:t>range</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4</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pts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offset =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.anim_offset + i * </w:t>
      </w:r>
      <w:r>
        <w:rPr>
          <w:rFonts w:hint="default" w:ascii="monospace" w:hAnsi="monospace" w:eastAsia="monospace" w:cs="monospace"/>
          <w:color w:val="2AACB8"/>
          <w:shd w:val="clear" w:fill="1E1F22"/>
        </w:rPr>
        <w:t>0.6</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BCBEC4"/>
          <w:shd w:val="clear" w:fill="1E1F22"/>
        </w:rPr>
        <w:t xml:space="preserve">color_val = (math.sin(offset + i)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 </w:t>
      </w:r>
      <w:r>
        <w:rPr>
          <w:rFonts w:hint="default" w:ascii="monospace" w:hAnsi="monospace" w:eastAsia="monospace" w:cs="monospace"/>
          <w:color w:val="2AACB8"/>
          <w:shd w:val="clear" w:fill="1E1F22"/>
        </w:rPr>
        <w:t>2</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BCBEC4"/>
          <w:shd w:val="clear" w:fill="1E1F22"/>
        </w:rPr>
        <w:t xml:space="preserve">r = </w:t>
      </w:r>
      <w:r>
        <w:rPr>
          <w:rFonts w:hint="default" w:ascii="monospace" w:hAnsi="monospace" w:eastAsia="monospace" w:cs="monospace"/>
          <w:color w:val="8888C6"/>
          <w:shd w:val="clear" w:fill="1E1F22"/>
        </w:rPr>
        <w:t>int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 xml:space="preserve">20 </w:t>
      </w:r>
      <w:r>
        <w:rPr>
          <w:rFonts w:hint="default" w:ascii="monospace" w:hAnsi="monospace" w:eastAsia="monospace" w:cs="monospace"/>
          <w:color w:val="BCBEC4"/>
          <w:shd w:val="clear" w:fill="1E1F22"/>
        </w:rPr>
        <w:t xml:space="preserve">+ color_val * </w:t>
      </w:r>
      <w:r>
        <w:rPr>
          <w:rFonts w:hint="default" w:ascii="monospace" w:hAnsi="monospace" w:eastAsia="monospace" w:cs="monospace"/>
          <w:color w:val="2AACB8"/>
          <w:shd w:val="clear" w:fill="1E1F22"/>
        </w:rPr>
        <w:t>80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g = </w:t>
      </w:r>
      <w:r>
        <w:rPr>
          <w:rFonts w:hint="default" w:ascii="monospace" w:hAnsi="monospace" w:eastAsia="monospace" w:cs="monospace"/>
          <w:color w:val="8888C6"/>
          <w:shd w:val="clear" w:fill="1E1F22"/>
        </w:rPr>
        <w:t>int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 xml:space="preserve">40 </w:t>
      </w:r>
      <w:r>
        <w:rPr>
          <w:rFonts w:hint="default" w:ascii="monospace" w:hAnsi="monospace" w:eastAsia="monospace" w:cs="monospace"/>
          <w:color w:val="BCBEC4"/>
          <w:shd w:val="clear" w:fill="1E1F22"/>
        </w:rPr>
        <w:t xml:space="preserve">+ color_val * </w:t>
      </w:r>
      <w:r>
        <w:rPr>
          <w:rFonts w:hint="default" w:ascii="monospace" w:hAnsi="monospace" w:eastAsia="monospace" w:cs="monospace"/>
          <w:color w:val="2AACB8"/>
          <w:shd w:val="clear" w:fill="1E1F22"/>
        </w:rPr>
        <w:t>120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b = </w:t>
      </w:r>
      <w:r>
        <w:rPr>
          <w:rFonts w:hint="default" w:ascii="monospace" w:hAnsi="monospace" w:eastAsia="monospace" w:cs="monospace"/>
          <w:color w:val="8888C6"/>
          <w:shd w:val="clear" w:fill="1E1F22"/>
        </w:rPr>
        <w:t>int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 xml:space="preserve">140 </w:t>
      </w:r>
      <w:r>
        <w:rPr>
          <w:rFonts w:hint="default" w:ascii="monospace" w:hAnsi="monospace" w:eastAsia="monospace" w:cs="monospace"/>
          <w:color w:val="BCBEC4"/>
          <w:shd w:val="clear" w:fill="1E1F22"/>
        </w:rPr>
        <w:t xml:space="preserve">- color_val * </w:t>
      </w:r>
      <w:r>
        <w:rPr>
          <w:rFonts w:hint="default" w:ascii="monospace" w:hAnsi="monospace" w:eastAsia="monospace" w:cs="monospace"/>
          <w:color w:val="2AACB8"/>
          <w:shd w:val="clear" w:fill="1E1F22"/>
        </w:rPr>
        <w:t>40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color = </w:t>
      </w:r>
      <w:r>
        <w:rPr>
          <w:rFonts w:hint="default" w:ascii="monospace" w:hAnsi="monospace" w:eastAsia="monospace" w:cs="monospace"/>
          <w:color w:val="6AAB73"/>
          <w:shd w:val="clear" w:fill="1E1F22"/>
        </w:rPr>
        <w:t>f"#</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r</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02x</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g</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02x</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b</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02x</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 xml:space="preserve">for </w:t>
      </w:r>
      <w:r>
        <w:rPr>
          <w:rFonts w:hint="default" w:ascii="monospace" w:hAnsi="monospace" w:eastAsia="monospace" w:cs="monospace"/>
          <w:color w:val="BCBEC4"/>
          <w:shd w:val="clear" w:fill="1E1F22"/>
        </w:rPr>
        <w:t xml:space="preserve">x </w:t>
      </w:r>
      <w:r>
        <w:rPr>
          <w:rFonts w:hint="default" w:ascii="monospace" w:hAnsi="monospace" w:eastAsia="monospace" w:cs="monospace"/>
          <w:color w:val="CF8E6D"/>
          <w:shd w:val="clear" w:fill="1E1F22"/>
        </w:rPr>
        <w:t xml:space="preserve">in </w:t>
      </w:r>
      <w:r>
        <w:rPr>
          <w:rFonts w:hint="default" w:ascii="monospace" w:hAnsi="monospace" w:eastAsia="monospace" w:cs="monospace"/>
          <w:color w:val="8888C6"/>
          <w:shd w:val="clear" w:fill="1E1F22"/>
        </w:rPr>
        <w:t>range</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 + </w:t>
      </w:r>
      <w:r>
        <w:rPr>
          <w:rFonts w:hint="default" w:ascii="monospace" w:hAnsi="monospace" w:eastAsia="monospace" w:cs="monospace"/>
          <w:color w:val="2AACB8"/>
          <w:shd w:val="clear" w:fill="1E1F22"/>
        </w:rPr>
        <w:t>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40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y = h * (</w:t>
      </w:r>
      <w:r>
        <w:rPr>
          <w:rFonts w:hint="default" w:ascii="monospace" w:hAnsi="monospace" w:eastAsia="monospace" w:cs="monospace"/>
          <w:color w:val="2AACB8"/>
          <w:shd w:val="clear" w:fill="1E1F22"/>
        </w:rPr>
        <w:t xml:space="preserve">0.25 </w:t>
      </w:r>
      <w:r>
        <w:rPr>
          <w:rFonts w:hint="default" w:ascii="monospace" w:hAnsi="monospace" w:eastAsia="monospace" w:cs="monospace"/>
          <w:color w:val="BCBEC4"/>
          <w:shd w:val="clear" w:fill="1E1F22"/>
        </w:rPr>
        <w:t xml:space="preserve">+ i * </w:t>
      </w:r>
      <w:r>
        <w:rPr>
          <w:rFonts w:hint="default" w:ascii="monospace" w:hAnsi="monospace" w:eastAsia="monospace" w:cs="monospace"/>
          <w:color w:val="2AACB8"/>
          <w:shd w:val="clear" w:fill="1E1F22"/>
        </w:rPr>
        <w:t>0.18</w:t>
      </w:r>
      <w:r>
        <w:rPr>
          <w:rFonts w:hint="default" w:ascii="monospace" w:hAnsi="monospace" w:eastAsia="monospace" w:cs="monospace"/>
          <w:color w:val="BCBEC4"/>
          <w:shd w:val="clear" w:fill="1E1F22"/>
        </w:rPr>
        <w:t xml:space="preserve">) + math.sin(x / </w:t>
      </w:r>
      <w:r>
        <w:rPr>
          <w:rFonts w:hint="default" w:ascii="monospace" w:hAnsi="monospace" w:eastAsia="monospace" w:cs="monospace"/>
          <w:color w:val="2AACB8"/>
          <w:shd w:val="clear" w:fill="1E1F22"/>
        </w:rPr>
        <w:t xml:space="preserve">80 </w:t>
      </w:r>
      <w:r>
        <w:rPr>
          <w:rFonts w:hint="default" w:ascii="monospace" w:hAnsi="monospace" w:eastAsia="monospace" w:cs="monospace"/>
          <w:color w:val="BCBEC4"/>
          <w:shd w:val="clear" w:fill="1E1F22"/>
        </w:rPr>
        <w:t xml:space="preserve">+ offset) * </w:t>
      </w:r>
      <w:r>
        <w:rPr>
          <w:rFonts w:hint="default" w:ascii="monospace" w:hAnsi="monospace" w:eastAsia="monospace" w:cs="monospace"/>
          <w:color w:val="2AACB8"/>
          <w:shd w:val="clear" w:fill="1E1F22"/>
        </w:rPr>
        <w:t>60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BCBEC4"/>
          <w:shd w:val="clear" w:fill="1E1F22"/>
        </w:rPr>
        <w:t>pts.extend([x, y])</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8888C6"/>
          <w:shd w:val="clear" w:fill="1E1F22"/>
        </w:rPr>
        <w:t>len</w:t>
      </w:r>
      <w:r>
        <w:rPr>
          <w:rFonts w:hint="default" w:ascii="monospace" w:hAnsi="monospace" w:eastAsia="monospace" w:cs="monospace"/>
          <w:color w:val="BCBEC4"/>
          <w:shd w:val="clear" w:fill="1E1F22"/>
        </w:rPr>
        <w:t xml:space="preserve">(pts) &gt;= </w:t>
      </w:r>
      <w:r>
        <w:rPr>
          <w:rFonts w:hint="default" w:ascii="monospace" w:hAnsi="monospace" w:eastAsia="monospace" w:cs="monospace"/>
          <w:color w:val="2AACB8"/>
          <w:shd w:val="clear" w:fill="1E1F22"/>
        </w:rPr>
        <w:t>4</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pts.extend([w, h, </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h])</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.bg_canvas.create_polygon(pts,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stipple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"gray50"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 xml:space="preserve">random.random() &gt; </w:t>
      </w:r>
      <w:r>
        <w:rPr>
          <w:rFonts w:hint="default" w:ascii="monospace" w:hAnsi="monospace" w:eastAsia="monospace" w:cs="monospace"/>
          <w:color w:val="2AACB8"/>
          <w:shd w:val="clear" w:fill="1E1F22"/>
        </w:rPr>
        <w:t>0.8</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.bg_canvas.create_oval(random.randint(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w), random.randint(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8888C6"/>
          <w:shd w:val="clear" w:fill="1E1F22"/>
        </w:rPr>
        <w:t>int</w:t>
      </w:r>
      <w:r>
        <w:rPr>
          <w:rFonts w:hint="default" w:ascii="monospace" w:hAnsi="monospace" w:eastAsia="monospace" w:cs="monospace"/>
          <w:color w:val="BCBEC4"/>
          <w:shd w:val="clear" w:fill="1E1F22"/>
        </w:rPr>
        <w:t xml:space="preserve">(h * </w:t>
      </w:r>
      <w:r>
        <w:rPr>
          <w:rFonts w:hint="default" w:ascii="monospace" w:hAnsi="monospace" w:eastAsia="monospace" w:cs="monospace"/>
          <w:color w:val="2AACB8"/>
          <w:shd w:val="clear" w:fill="1E1F22"/>
        </w:rPr>
        <w:t>0.5</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random.randint(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 +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random.randint(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8888C6"/>
          <w:shd w:val="clear" w:fill="1E1F22"/>
        </w:rPr>
        <w:t>int</w:t>
      </w:r>
      <w:r>
        <w:rPr>
          <w:rFonts w:hint="default" w:ascii="monospace" w:hAnsi="monospace" w:eastAsia="monospace" w:cs="monospace"/>
          <w:color w:val="BCBEC4"/>
          <w:shd w:val="clear" w:fill="1E1F22"/>
        </w:rPr>
        <w:t xml:space="preserve">(h * </w:t>
      </w:r>
      <w:r>
        <w:rPr>
          <w:rFonts w:hint="default" w:ascii="monospace" w:hAnsi="monospace" w:eastAsia="monospace" w:cs="monospace"/>
          <w:color w:val="2AACB8"/>
          <w:shd w:val="clear" w:fill="1E1F22"/>
        </w:rPr>
        <w:t>0.5</w:t>
      </w:r>
      <w:r>
        <w:rPr>
          <w:rFonts w:hint="default" w:ascii="monospace" w:hAnsi="monospace" w:eastAsia="monospace" w:cs="monospace"/>
          <w:color w:val="BCBEC4"/>
          <w:shd w:val="clear" w:fill="1E1F22"/>
        </w:rPr>
        <w:t xml:space="preserve">)) +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.root.after(</w:t>
      </w:r>
      <w:r>
        <w:rPr>
          <w:rFonts w:hint="default" w:ascii="monospace" w:hAnsi="monospace" w:eastAsia="monospace" w:cs="monospace"/>
          <w:color w:val="2AACB8"/>
          <w:shd w:val="clear" w:fill="1E1F22"/>
        </w:rPr>
        <w:t>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.animate_bg)</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except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.root.after(</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.animate_bg)</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clear_content</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for </w:t>
      </w:r>
      <w:r>
        <w:rPr>
          <w:rFonts w:hint="default" w:ascii="monospace" w:hAnsi="monospace" w:eastAsia="monospace" w:cs="monospace"/>
          <w:color w:val="BCBEC4"/>
          <w:shd w:val="clear" w:fill="1E1F22"/>
        </w:rPr>
        <w:t xml:space="preserve">widget </w:t>
      </w:r>
      <w:r>
        <w:rPr>
          <w:rFonts w:hint="default" w:ascii="monospace" w:hAnsi="monospace" w:eastAsia="monospace" w:cs="monospace"/>
          <w:color w:val="CF8E6D"/>
          <w:shd w:val="clear" w:fill="1E1F22"/>
        </w:rPr>
        <w:t xml:space="preserve">in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.content_frame.winfo_children():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 xml:space="preserve">widget !=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widget.destroy()</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update_hud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.karma_label.config(</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f"Karma: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.phase_label.config(</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f"Fase: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.score_label.config(</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f"Score: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show_start_screen</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.clear_content()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Luzes de Aurora </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36</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30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Introdução detalhada</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BCBEC4"/>
          <w:shd w:val="clear" w:fill="1E1F22"/>
        </w:rPr>
        <w:t>intro_text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"Você é Aria, uma jovem mensageira da vila de Kiri.</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"Ultimamente, luzes misteriosas dançam no horizonte, sinais ancestrais que dizem respeito ao destino do mundo.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"Sua missão é seguir essas luzes, tomar decisões cruciais e proteger sua vila de perigos desconhecidos.</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"Prepare-se para desvendar segredos antigos e enfrentar desafios que moldarão o futuro.</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"No crepúsculo do mundo conhecido, quando as estrelas se alinham e o véu entre os mundos se afina,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"uma mensageira da vila de Kiri testemunha um fenômeno que mudará para sempre o destino de todos.</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"As Luzes de Aurora não são meros fogos no céu - são portais para reinos esquecidos,</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"mensagens de deuses antigos, e provas para aqueles que ousam desafiar o desconhecido.</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"3 Fases × 3 Caminhos = 9 Destinos Únicos!</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"Pressione ESC para sair • Suas escolhas ecoarão pela eternidade."</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 xml:space="preserve">=intro_text,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wraplength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900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justify</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'center'</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INICIAR JORNADA"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18</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.start_phase1,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.draw_character(</w:t>
      </w:r>
      <w:r>
        <w:rPr>
          <w:rFonts w:hint="default" w:ascii="monospace" w:hAnsi="monospace" w:eastAsia="monospace" w:cs="monospace"/>
          <w:color w:val="AA4926"/>
          <w:shd w:val="clear" w:fill="1E1F22"/>
        </w:rPr>
        <w:t>neutral</w:t>
      </w:r>
      <w:r>
        <w:rPr>
          <w:rFonts w:hint="default" w:ascii="monospace" w:hAnsi="monospace" w:eastAsia="monospace" w:cs="monospace"/>
          <w:color w:val="BCBEC4"/>
          <w:shd w:val="clear" w:fill="1E1F22"/>
        </w:rPr>
        <w:t>=</w:t>
      </w:r>
      <w:r>
        <w:rPr>
          <w:rFonts w:hint="default" w:ascii="monospace" w:hAnsi="monospace" w:eastAsia="monospace" w:cs="monospace"/>
          <w:color w:val="CF8E6D"/>
          <w:shd w:val="clear" w:fill="1E1F22"/>
        </w:rPr>
        <w:t>True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start_phase1</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.update_hud()</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.show_phase_decision()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show_phase_decision</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.clear_content()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phase_titles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FASE 1: O PRIMEIRO SINAL"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FASE 2: O PORTAL ANCESTRAL"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 FASE 3: O DESTINO FINAL"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=phase_titles[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descriptions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"Três caminhos se abrem diante das luzes misteriosas. Cada escolha levará a uma jornada única..."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"O portal ancestral revela múltiplas estratégias. Sua decisão moldará o destino de todos..."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"O momento decisivo chegou! O universo aguarda sua escolha final..."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=descriptions[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wraplength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1000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btn_frame = tk.Frame(</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btn_frame.pack(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choices =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CORAGEM</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Investigar sozinho as luzes"</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COMUNIDADE</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Alertar o vilarejo"</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DO DEVER</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Cumprir a missão original"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choices =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DO CONHECIMENTO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Estudar os pergaminhos antigos"</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PROTEÇÃO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Preparar defesas para a vila"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ALIANÇA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Buscar aliados entre tribos"</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choices =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DO EQUILÍBRIO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Usar rituais de harmonia"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SEGURANÇA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Fechar o portal permanentemente"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OUSADIA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Abrir completamente o portal"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.choose_path(</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for </w:t>
      </w:r>
      <w:r>
        <w:rPr>
          <w:rFonts w:hint="default" w:ascii="monospace" w:hAnsi="monospace" w:eastAsia="monospace" w:cs="monospace"/>
          <w:color w:val="BCBEC4"/>
          <w:shd w:val="clear" w:fill="1E1F22"/>
        </w:rPr>
        <w:t xml:space="preserve">text, command </w:t>
      </w:r>
      <w:r>
        <w:rPr>
          <w:rFonts w:hint="default" w:ascii="monospace" w:hAnsi="monospace" w:eastAsia="monospace" w:cs="monospace"/>
          <w:color w:val="CF8E6D"/>
          <w:shd w:val="clear" w:fill="1E1F22"/>
        </w:rPr>
        <w:t xml:space="preserve">in </w:t>
      </w:r>
      <w:r>
        <w:rPr>
          <w:rFonts w:hint="default" w:ascii="monospace" w:hAnsi="monospace" w:eastAsia="monospace" w:cs="monospace"/>
          <w:color w:val="BCBEC4"/>
          <w:shd w:val="clear" w:fill="1E1F22"/>
        </w:rPr>
        <w:t>choices:</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tk.Button(btn_frame,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 xml:space="preserve">=text,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'#1a1a2e'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=command).pack(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8</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.draw_character(</w:t>
      </w:r>
      <w:r>
        <w:rPr>
          <w:rFonts w:hint="default" w:ascii="monospace" w:hAnsi="monospace" w:eastAsia="monospace" w:cs="monospace"/>
          <w:color w:val="AA4926"/>
          <w:shd w:val="clear" w:fill="1E1F22"/>
        </w:rPr>
        <w:t>neutral</w:t>
      </w:r>
      <w:r>
        <w:rPr>
          <w:rFonts w:hint="default" w:ascii="monospace" w:hAnsi="monospace" w:eastAsia="monospace" w:cs="monospace"/>
          <w:color w:val="BCBEC4"/>
          <w:shd w:val="clear" w:fill="1E1F22"/>
        </w:rPr>
        <w:t>=</w:t>
      </w:r>
      <w:r>
        <w:rPr>
          <w:rFonts w:hint="default" w:ascii="monospace" w:hAnsi="monospace" w:eastAsia="monospace" w:cs="monospace"/>
          <w:color w:val="CF8E6D"/>
          <w:shd w:val="clear" w:fill="1E1F22"/>
        </w:rPr>
        <w:t>True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choose_path</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path):</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.path = path</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karma_values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 += karma_values[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.phase][path]</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path_names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"Coragem Solitária"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"Sabedoria Coletiva"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"Dever Inquebrável"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"Conhecimento Arcano"</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"Fortificação Épica"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"Alianças Eternas"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"Equilíbrio Perfeito"</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"Preservação Absoluta"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"Evolução Radical"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.choices.append(</w:t>
      </w:r>
      <w:r>
        <w:rPr>
          <w:rFonts w:hint="default" w:ascii="monospace" w:hAnsi="monospace" w:eastAsia="monospace" w:cs="monospace"/>
          <w:color w:val="6AAB73"/>
          <w:shd w:val="clear" w:fill="1E1F22"/>
        </w:rPr>
        <w:t xml:space="preserve">f"Fase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path_names[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.phase][path]</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.show_path_story()</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show_path_story</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.clear_content()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stories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CORAGEM SOLITÁRIA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Você segue corajosamente as luzes na floresta escura. Após horas de caminhada sob árvores ancestrais, encontra um CÍRCULO DE PEDRAS pulsando com energia cósmica. No centro, um VIAJANTE TEMPORAL ferido revela a verdade chocante: você é a última descendente dos GUARDIÕES DAS AURORA!</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Ele entrega um artefato ancestral que permite ver além do véu dimensional. Sua coragem é recompensada com conhecimento proibido sobre a verdadeira natureza das luzes.</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+2 Karma e Visão Dimensional"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SABEDORIA COLETIVA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Você alerta toda a vila, convocando uma reunião de emergência no Grande Salão. Inicialmente céticos, os anciões ficam pasmos quando as luzes intensificam-se exatamente como você predisse.</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O HISTORIADOR-CHEFE revela pergaminhos secretos: as Luzes ocorrem a cada 500 anos, sempre precedendo grandes mudanças cósmicas. A vila se une, combinando sabedoria ancestral com preparativos modernos.</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+1 Karma e União Comunitária"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DO DEVER INQUEBRÁVEL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Sua disciplina é lendária. Enquanto outros se distraem com as luzes, você cumpre sua missão com precisão absoluta. Para seu espanto, a mensagem contém referências codificadas às Aurora!</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O destinatário revela-se um MEMBRO DA SOCIEDADE SECRETA DA AURORA, que aguardava este momento há gerações. Sua confiabilidade prova que é digna de segredos maiores.</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+0 Karma e Confiança dos Líderes"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DO CONHECIMENTO ARCANO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Você mergulha na BIBLIOTECA PROIBIDA, decifrando textos na LINGUAGEM ESTELAR dos construtores do portal. Sua descoberta é revolucionária: o portal é uma PONTE DE APRENDIZADO interestelar!</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Aprende RITUAIS DE ESTABILIZAÇÃO que podem salvar o mundo e descobre como comunicar-se com as inteligências do outro lado. O conhecimento se torna sua maior arma.</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+2 Karma e Sabedoria Ancestral"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FORTIFICAÇÃO ÉPICA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Você lidera a construção de MURALHAS DE ENERGIA que brilham com luz estelar. Cada cidadão contribui, criando a maior obra defensiva da história de Kiri.</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Usando técnicas dos CONSTRUTORES ANCESTRAIS, a vila se transforma em fortaleza imponente. Sua liderança prova que a vontade coletiva pode desafiar forças cósmicas.</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+1 Karma e Vila Impenetrável"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DAS ALIANÇAS ETERNAS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Sua jornada diplomática une TRIBOS ESQUECIDAS. XAMANIS DAS MONTANHAS revelam profecias sobre sua chegada, enquanto ARQUEIROS DO VALE oferecem precisão lendária.</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Uma ALIANÇA CÓSMICA nasce, combinando magias ancestrais com tecnologias perdidas. Pela primeira vez em milênios, todas as raças se unem sob uma bandeira.</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+1 Karma e Exército Multicultural"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DO EQUILÍBRIO PERFEITO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Você realiza o RITUAL DA HARMONIA CÓSMICA, canalizando energias não usadas desde a criação do mundo. Seres de luz e sombra encontram paz sob sua mediação.</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O portal se estabiliza como UNIVERSIDADE INTERDIMENSIONAL, onde conhecimentos de mil mundos são compartilhados. Kiri torna-se farol cultural da galáxia.</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+3 Karma e Era Dourada"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PRESERVAÇÃO ABSOLUTA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Usando ARTEFATOS DO SELAMENTO ANCESTRAL, você realiza o fechamento permanente. A ameaça some, mas com ela oportunidades cósmicas infinitas.</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À noite, você sonha com MUNDOS PERDIDOS e ALIANÇAS que poderiam ter sido. A segurança tem preço, e você carrega esse peso.</w:t>
      </w:r>
      <w:r>
        <w:rPr>
          <w:rFonts w:hint="default" w:ascii="monospace" w:hAnsi="monospace" w:eastAsia="monospace" w:cs="monospace"/>
          <w:color w:val="CF8E6D"/>
          <w:shd w:val="clear" w:fill="1E1F22"/>
        </w:rPr>
        <w:t>\n\n</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Recompensa: +0 Karma e Segurança Imediata"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CAMINHO DA EVOLUÇÃO RADICAL </w:t>
      </w:r>
      <w:r>
        <w:rPr>
          <w:rFonts w:hint="default" w:ascii="Courier New" w:hAnsi="Courier New" w:eastAsia="monospace" w:cs="Courier New"/>
          <w:color w:val="6AAB73"/>
          <w:shd w:val="clear" w:fill="1E1F22"/>
        </w:rPr>
        <w:t>💥</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Você amplifica o portal além dos limites, desencadeando TORMENTA DE TRANSFORMAÇÃO. Alguns ganham poderes telepáticos, outros tornam-se seres de energia pura.</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A realidade é redefinida. O mundo nunca mais será o mesmo - para o bem e para o mal. Sua ousadia cria paraíso para alguns, inferno para outros.</w:t>
      </w:r>
      <w:r>
        <w:rPr>
          <w:rFonts w:hint="default" w:ascii="monospace" w:hAnsi="monospace" w:eastAsia="monospace" w:cs="monospace"/>
          <w:color w:val="CF8E6D"/>
          <w:shd w:val="clear" w:fill="1E1F22"/>
        </w:rPr>
        <w:t>\n\n</w:t>
      </w:r>
      <w:r>
        <w:rPr>
          <w:rFonts w:hint="default" w:ascii="monospace" w:hAnsi="monospace" w:eastAsia="monospace" w:cs="monospace"/>
          <w:color w:val="6AAB73"/>
          <w:shd w:val="clear" w:fill="1E1F22"/>
        </w:rPr>
        <w:t>⚡ Consequência: -2 Karma e Mundo Transformado"</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story_frame = tk.Frame(</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story_frame.pack(</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'both'</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expand</w:t>
      </w:r>
      <w:r>
        <w:rPr>
          <w:rFonts w:hint="default" w:ascii="monospace" w:hAnsi="monospace" w:eastAsia="monospace" w:cs="monospace"/>
          <w:color w:val="BCBEC4"/>
          <w:shd w:val="clear" w:fill="1E1F22"/>
        </w:rPr>
        <w:t>=</w:t>
      </w:r>
      <w:r>
        <w:rPr>
          <w:rFonts w:hint="default" w:ascii="monospace" w:hAnsi="monospace" w:eastAsia="monospace" w:cs="monospace"/>
          <w:color w:val="CF8E6D"/>
          <w:shd w:val="clear" w:fill="1E1F22"/>
        </w:rPr>
        <w:t>True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canvas = tk.Canvas(story_frame,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highlightthickness</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scrollbar = tk.Scrollbar(story_frame, </w:t>
      </w:r>
      <w:r>
        <w:rPr>
          <w:rFonts w:hint="default" w:ascii="monospace" w:hAnsi="monospace" w:eastAsia="monospace" w:cs="monospace"/>
          <w:color w:val="AA4926"/>
          <w:shd w:val="clear" w:fill="1E1F22"/>
        </w:rPr>
        <w:t>orient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"vertical"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=canvas.yview)</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scrollable_frame = tk.Frame(canvas,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scrollable_frame.bind(</w:t>
      </w:r>
      <w:r>
        <w:rPr>
          <w:rFonts w:hint="default" w:ascii="monospace" w:hAnsi="monospace" w:eastAsia="monospace" w:cs="monospace"/>
          <w:color w:val="6AAB73"/>
          <w:shd w:val="clear" w:fill="1E1F22"/>
        </w:rPr>
        <w:t>"&lt;Configure&gt;"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lambda </w:t>
      </w:r>
      <w:r>
        <w:rPr>
          <w:rFonts w:hint="default" w:ascii="monospace" w:hAnsi="monospace" w:eastAsia="monospace" w:cs="monospace"/>
          <w:color w:val="BCBEC4"/>
          <w:shd w:val="clear" w:fill="1E1F22"/>
        </w:rPr>
        <w:t>e: canvas.configure(</w:t>
      </w:r>
      <w:r>
        <w:rPr>
          <w:rFonts w:hint="default" w:ascii="monospace" w:hAnsi="monospace" w:eastAsia="monospace" w:cs="monospace"/>
          <w:color w:val="AA4926"/>
          <w:shd w:val="clear" w:fill="1E1F22"/>
        </w:rPr>
        <w:t>scrollregion</w:t>
      </w:r>
      <w:r>
        <w:rPr>
          <w:rFonts w:hint="default" w:ascii="monospace" w:hAnsi="monospace" w:eastAsia="monospace" w:cs="monospace"/>
          <w:color w:val="BCBEC4"/>
          <w:shd w:val="clear" w:fill="1E1F22"/>
        </w:rPr>
        <w:t>=canvas.bbox(</w:t>
      </w:r>
      <w:r>
        <w:rPr>
          <w:rFonts w:hint="default" w:ascii="monospace" w:hAnsi="monospace" w:eastAsia="monospace" w:cs="monospace"/>
          <w:color w:val="6AAB73"/>
          <w:shd w:val="clear" w:fill="1E1F22"/>
        </w:rPr>
        <w:t>"all"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canvas.create_window((</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window</w:t>
      </w:r>
      <w:r>
        <w:rPr>
          <w:rFonts w:hint="default" w:ascii="monospace" w:hAnsi="monospace" w:eastAsia="monospace" w:cs="monospace"/>
          <w:color w:val="BCBEC4"/>
          <w:shd w:val="clear" w:fill="1E1F22"/>
        </w:rPr>
        <w:t xml:space="preserve">=scrollable_frame, </w:t>
      </w:r>
      <w:r>
        <w:rPr>
          <w:rFonts w:hint="default" w:ascii="monospace" w:hAnsi="monospace" w:eastAsia="monospace" w:cs="monospace"/>
          <w:color w:val="AA4926"/>
          <w:shd w:val="clear" w:fill="1E1F22"/>
        </w:rPr>
        <w:t>anchor</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"nw"</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canvas.configure(</w:t>
      </w:r>
      <w:r>
        <w:rPr>
          <w:rFonts w:hint="default" w:ascii="monospace" w:hAnsi="monospace" w:eastAsia="monospace" w:cs="monospace"/>
          <w:color w:val="AA4926"/>
          <w:shd w:val="clear" w:fill="1E1F22"/>
        </w:rPr>
        <w:t>yscrollcommand</w:t>
      </w:r>
      <w:r>
        <w:rPr>
          <w:rFonts w:hint="default" w:ascii="monospace" w:hAnsi="monospace" w:eastAsia="monospace" w:cs="monospace"/>
          <w:color w:val="BCBEC4"/>
          <w:shd w:val="clear" w:fill="1E1F22"/>
        </w:rPr>
        <w:t>=scrollbar.set)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title_colors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'#27ae60'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'#3498db'</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'#e67e22'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tk.Label(scrollable_frame,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f"CAMINHO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.path</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=title_colors[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.path]).pack(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tk.Label(scrollable_frame,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=stories[(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wraplength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900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justify</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'left'</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canvas.pack(</w:t>
      </w:r>
      <w:r>
        <w:rPr>
          <w:rFonts w:hint="default" w:ascii="monospace" w:hAnsi="monospace" w:eastAsia="monospace" w:cs="monospace"/>
          <w:color w:val="AA4926"/>
          <w:shd w:val="clear" w:fill="1E1F22"/>
        </w:rPr>
        <w:t>side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"left"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"both"</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expand</w:t>
      </w:r>
      <w:r>
        <w:rPr>
          <w:rFonts w:hint="default" w:ascii="monospace" w:hAnsi="monospace" w:eastAsia="monospace" w:cs="monospace"/>
          <w:color w:val="BCBEC4"/>
          <w:shd w:val="clear" w:fill="1E1F22"/>
        </w:rPr>
        <w:t>=</w:t>
      </w:r>
      <w:r>
        <w:rPr>
          <w:rFonts w:hint="default" w:ascii="monospace" w:hAnsi="monospace" w:eastAsia="monospace" w:cs="monospace"/>
          <w:color w:val="CF8E6D"/>
          <w:shd w:val="clear" w:fill="1E1F22"/>
        </w:rPr>
        <w:t>True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scrollbar.pack(</w:t>
      </w:r>
      <w:r>
        <w:rPr>
          <w:rFonts w:hint="default" w:ascii="monospace" w:hAnsi="monospace" w:eastAsia="monospace" w:cs="monospace"/>
          <w:color w:val="AA4926"/>
          <w:shd w:val="clear" w:fill="1E1F22"/>
        </w:rPr>
        <w:t>side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"right"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"y"</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INICIAR DESAFIO DA FASE"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.start_minigame,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30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.update_hud()</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.draw_character()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draw_character</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neutral=</w:t>
      </w:r>
      <w:r>
        <w:rPr>
          <w:rFonts w:hint="default" w:ascii="monospace" w:hAnsi="monospace" w:eastAsia="monospace" w:cs="monospace"/>
          <w:color w:val="CF8E6D"/>
          <w:shd w:val="clear" w:fill="1E1F22"/>
        </w:rPr>
        <w:t>False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.char_canvas.delete(</w:t>
      </w:r>
      <w:r>
        <w:rPr>
          <w:rFonts w:hint="default" w:ascii="monospace" w:hAnsi="monospace" w:eastAsia="monospace" w:cs="monospace"/>
          <w:color w:val="6AAB73"/>
          <w:shd w:val="clear" w:fill="1E1F22"/>
        </w:rPr>
        <w:t>"all"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Cores melhoradas para a Aria</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BCBEC4"/>
          <w:shd w:val="clear" w:fill="1E1F22"/>
        </w:rPr>
        <w:t xml:space="preserve">skin_color = </w:t>
      </w:r>
      <w:r>
        <w:rPr>
          <w:rFonts w:hint="default" w:ascii="monospace" w:hAnsi="monospace" w:eastAsia="monospace" w:cs="monospace"/>
          <w:color w:val="6AAB73"/>
          <w:shd w:val="clear" w:fill="1E1F22"/>
        </w:rPr>
        <w:t xml:space="preserve">"#FFDBAC"  </w:t>
      </w:r>
      <w:r>
        <w:rPr>
          <w:rFonts w:hint="default" w:ascii="monospace" w:hAnsi="monospace" w:eastAsia="monospace" w:cs="monospace"/>
          <w:color w:val="7A7E85"/>
          <w:shd w:val="clear" w:fill="1E1F22"/>
        </w:rPr>
        <w:t># Pele mais natural</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BCBEC4"/>
          <w:shd w:val="clear" w:fill="1E1F22"/>
        </w:rPr>
        <w:t xml:space="preserve">hair_color = </w:t>
      </w:r>
      <w:r>
        <w:rPr>
          <w:rFonts w:hint="default" w:ascii="monospace" w:hAnsi="monospace" w:eastAsia="monospace" w:cs="monospace"/>
          <w:color w:val="6AAB73"/>
          <w:shd w:val="clear" w:fill="1E1F22"/>
        </w:rPr>
        <w:t xml:space="preserve">"#8B4513"  </w:t>
      </w:r>
      <w:r>
        <w:rPr>
          <w:rFonts w:hint="default" w:ascii="monospace" w:hAnsi="monospace" w:eastAsia="monospace" w:cs="monospace"/>
          <w:color w:val="7A7E85"/>
          <w:shd w:val="clear" w:fill="1E1F22"/>
        </w:rPr>
        <w:t># Castanho mais rico</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BCBEC4"/>
          <w:shd w:val="clear" w:fill="1E1F22"/>
        </w:rPr>
        <w:t xml:space="preserve">eye_color = </w:t>
      </w:r>
      <w:r>
        <w:rPr>
          <w:rFonts w:hint="default" w:ascii="monospace" w:hAnsi="monospace" w:eastAsia="monospace" w:cs="monospace"/>
          <w:color w:val="6AAB73"/>
          <w:shd w:val="clear" w:fill="1E1F22"/>
        </w:rPr>
        <w:t xml:space="preserve">"#2E8B57"  </w:t>
      </w:r>
      <w:r>
        <w:rPr>
          <w:rFonts w:hint="default" w:ascii="monospace" w:hAnsi="monospace" w:eastAsia="monospace" w:cs="monospace"/>
          <w:color w:val="7A7E85"/>
          <w:shd w:val="clear" w:fill="1E1F22"/>
        </w:rPr>
        <w:t># Verde esmeralda</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BCBEC4"/>
          <w:shd w:val="clear" w:fill="1E1F22"/>
        </w:rPr>
        <w:t xml:space="preserve">cloak_color = </w:t>
      </w:r>
      <w:r>
        <w:rPr>
          <w:rFonts w:hint="default" w:ascii="monospace" w:hAnsi="monospace" w:eastAsia="monospace" w:cs="monospace"/>
          <w:color w:val="6AAB73"/>
          <w:shd w:val="clear" w:fill="1E1F22"/>
        </w:rPr>
        <w:t xml:space="preserve">"#4A235A"  </w:t>
      </w:r>
      <w:r>
        <w:rPr>
          <w:rFonts w:hint="default" w:ascii="monospace" w:hAnsi="monospace" w:eastAsia="monospace" w:cs="monospace"/>
          <w:color w:val="7A7E85"/>
          <w:shd w:val="clear" w:fill="1E1F22"/>
        </w:rPr>
        <w:t># Roxo escuro elegante</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BCBEC4"/>
          <w:shd w:val="clear" w:fill="1E1F22"/>
        </w:rPr>
        <w:t xml:space="preserve">dress_color = </w:t>
      </w:r>
      <w:r>
        <w:rPr>
          <w:rFonts w:hint="default" w:ascii="monospace" w:hAnsi="monospace" w:eastAsia="monospace" w:cs="monospace"/>
          <w:color w:val="6AAB73"/>
          <w:shd w:val="clear" w:fill="1E1F22"/>
        </w:rPr>
        <w:t xml:space="preserve">"#6C3483"  </w:t>
      </w:r>
      <w:r>
        <w:rPr>
          <w:rFonts w:hint="default" w:ascii="monospace" w:hAnsi="monospace" w:eastAsia="monospace" w:cs="monospace"/>
          <w:color w:val="7A7E85"/>
          <w:shd w:val="clear" w:fill="1E1F22"/>
        </w:rPr>
        <w:t># Roxo médio</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BCBEC4"/>
          <w:shd w:val="clear" w:fill="1E1F22"/>
        </w:rPr>
        <w:t xml:space="preserve">details_color = </w:t>
      </w:r>
      <w:r>
        <w:rPr>
          <w:rFonts w:hint="default" w:ascii="monospace" w:hAnsi="monospace" w:eastAsia="monospace" w:cs="monospace"/>
          <w:color w:val="6AAB73"/>
          <w:shd w:val="clear" w:fill="1E1F22"/>
        </w:rPr>
        <w:t xml:space="preserve">"#F7DC6F"  </w:t>
      </w:r>
      <w:r>
        <w:rPr>
          <w:rFonts w:hint="default" w:ascii="monospace" w:hAnsi="monospace" w:eastAsia="monospace" w:cs="monospace"/>
          <w:color w:val="7A7E85"/>
          <w:shd w:val="clear" w:fill="1E1F22"/>
        </w:rPr>
        <w:t># Dourado para detalhes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 Determinar expressão baseada nas escolhas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neutral:</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"neutral"</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"neutral"</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"happy"</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"determined"</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"neutral"</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"wise"</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"serious"</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"focused"</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"happy"</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"curious"</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"determined"</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"strong"</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"neutral"</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"diplomatic"</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"happy"</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"peaceful"</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"neutral"</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"cautious"</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mouth_style = </w:t>
      </w:r>
      <w:r>
        <w:rPr>
          <w:rFonts w:hint="default" w:ascii="monospace" w:hAnsi="monospace" w:eastAsia="monospace" w:cs="monospace"/>
          <w:color w:val="6AAB73"/>
          <w:shd w:val="clear" w:fill="1E1F22"/>
        </w:rPr>
        <w:t>"serious"</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"intense"</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7A7E85"/>
          <w:shd w:val="clear" w:fill="1E1F22"/>
        </w:rPr>
        <w:t># Desenhar a Aria - versão muito melhorada</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 Cabelo (longo e elegante)</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45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45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=hair_color,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.char_canvas.create_rectangle(</w:t>
      </w:r>
      <w:r>
        <w:rPr>
          <w:rFonts w:hint="default" w:ascii="monospace" w:hAnsi="monospace" w:eastAsia="monospace" w:cs="monospace"/>
          <w:color w:val="2AACB8"/>
          <w:shd w:val="clear" w:fill="1E1F22"/>
        </w:rPr>
        <w:t>50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=hair_color,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Rosto</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55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=skin_color,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Olhos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"determined"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Olhos determinados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65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69</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89</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Sobrancelhas determinadas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63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87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"wise"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Olhos sábios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65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Sobrancelhas suaves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63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87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BCBEC4"/>
          <w:shd w:val="clear" w:fill="1E1F22"/>
        </w:rPr>
        <w:t xml:space="preserve">eye_style == </w:t>
      </w:r>
      <w:r>
        <w:rPr>
          <w:rFonts w:hint="default" w:ascii="monospace" w:hAnsi="monospace" w:eastAsia="monospace" w:cs="monospace"/>
          <w:color w:val="6AAB73"/>
          <w:shd w:val="clear" w:fill="1E1F22"/>
        </w:rPr>
        <w:t>"curious"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Olhos curiosos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65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68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88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Sobrancelhas arqueadas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63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87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Olhos neutros (padrão)</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65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79</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79</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=eye_color,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Sobrancelhas neutras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63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87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=hair_color)</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Boca</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 xml:space="preserve">mouth_style == </w:t>
      </w:r>
      <w:r>
        <w:rPr>
          <w:rFonts w:hint="default" w:ascii="monospace" w:hAnsi="monospace" w:eastAsia="monospace" w:cs="monospace"/>
          <w:color w:val="6AAB73"/>
          <w:shd w:val="clear" w:fill="1E1F22"/>
        </w:rPr>
        <w:t>"happy"</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.char_canvas.create_arc(</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start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extent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180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style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'arc'</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"black"</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BCBEC4"/>
          <w:shd w:val="clear" w:fill="1E1F22"/>
        </w:rPr>
        <w:t xml:space="preserve">mouth_style == </w:t>
      </w:r>
      <w:r>
        <w:rPr>
          <w:rFonts w:hint="default" w:ascii="monospace" w:hAnsi="monospace" w:eastAsia="monospace" w:cs="monospace"/>
          <w:color w:val="6AAB73"/>
          <w:shd w:val="clear" w:fill="1E1F22"/>
        </w:rPr>
        <w:t>"determined"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"black"</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BCBEC4"/>
          <w:shd w:val="clear" w:fill="1E1F22"/>
        </w:rPr>
        <w:t xml:space="preserve">mouth_style == </w:t>
      </w:r>
      <w:r>
        <w:rPr>
          <w:rFonts w:hint="default" w:ascii="monospace" w:hAnsi="monospace" w:eastAsia="monospace" w:cs="monospace"/>
          <w:color w:val="6AAB73"/>
          <w:shd w:val="clear" w:fill="1E1F22"/>
        </w:rPr>
        <w:t>"serious"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.char_canvas.create_arc(</w:t>
      </w:r>
      <w:r>
        <w:rPr>
          <w:rFonts w:hint="default" w:ascii="monospace" w:hAnsi="monospace" w:eastAsia="monospace" w:cs="monospace"/>
          <w:color w:val="2AACB8"/>
          <w:shd w:val="clear" w:fill="1E1F22"/>
        </w:rPr>
        <w:t>70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start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extent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180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style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'arc'</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"black"</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neutral</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72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"black"</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Corpo e vestes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.char_canvas.create_rectangle(</w:t>
      </w:r>
      <w:r>
        <w:rPr>
          <w:rFonts w:hint="default" w:ascii="monospace" w:hAnsi="monospace" w:eastAsia="monospace" w:cs="monospace"/>
          <w:color w:val="2AACB8"/>
          <w:shd w:val="clear" w:fill="1E1F22"/>
        </w:rPr>
        <w:t>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=dress_color,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Capa/capa de mensageira</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.char_canvas.create_arc(</w:t>
      </w:r>
      <w:r>
        <w:rPr>
          <w:rFonts w:hint="default" w:ascii="monospace" w:hAnsi="monospace" w:eastAsia="monospace" w:cs="monospace"/>
          <w:color w:val="2AACB8"/>
          <w:shd w:val="clear" w:fill="1E1F22"/>
        </w:rPr>
        <w:t>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90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start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extent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180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=cloak_color,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Detalhes dourados na roupa</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=details_color,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=details_color,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.char_canvas.create_line(</w:t>
      </w:r>
      <w:r>
        <w:rPr>
          <w:rFonts w:hint="default" w:ascii="monospace" w:hAnsi="monospace" w:eastAsia="monospace" w:cs="monospace"/>
          <w:color w:val="2AACB8"/>
          <w:shd w:val="clear" w:fill="1E1F22"/>
        </w:rPr>
        <w:t>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=details_color,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Colar/amuleto</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77</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=details_color,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7A7E85"/>
          <w:shd w:val="clear" w:fill="1E1F22"/>
        </w:rPr>
        <w:t># Mãos</w:t>
      </w:r>
      <w:r>
        <w:rPr>
          <w:rFonts w:hint="default" w:ascii="monospace" w:hAnsi="monospace" w:eastAsia="monospace" w:cs="monospace"/>
          <w:color w:val="7A7E85"/>
          <w:shd w:val="clear" w:fill="1E1F22"/>
        </w:rPr>
        <w:br w:type="textWrapping"/>
      </w:r>
      <w:r>
        <w:rPr>
          <w:rFonts w:hint="default" w:ascii="monospace" w:hAnsi="monospace" w:eastAsia="monospace" w:cs="monospace"/>
          <w:color w:val="7A7E85"/>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50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130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=skin_color,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.char_canvas.create_oval(</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130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fill</w:t>
      </w:r>
      <w:r>
        <w:rPr>
          <w:rFonts w:hint="default" w:ascii="monospace" w:hAnsi="monospace" w:eastAsia="monospace" w:cs="monospace"/>
          <w:color w:val="BCBEC4"/>
          <w:shd w:val="clear" w:fill="1E1F22"/>
        </w:rPr>
        <w:t xml:space="preserve">=skin_color, </w:t>
      </w:r>
      <w:r>
        <w:rPr>
          <w:rFonts w:hint="default" w:ascii="monospace" w:hAnsi="monospace" w:eastAsia="monospace" w:cs="monospace"/>
          <w:color w:val="AA4926"/>
          <w:shd w:val="clear" w:fill="1E1F22"/>
        </w:rPr>
        <w:t>outline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start_minigame</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.clear_content()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difficulties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w:t>
      </w:r>
      <w:r>
        <w:rPr>
          <w:rFonts w:hint="default" w:ascii="monospace" w:hAnsi="monospace" w:eastAsia="monospace" w:cs="monospace"/>
          <w:color w:val="6AAB73"/>
          <w:shd w:val="clear" w:fill="1E1F22"/>
        </w:rPr>
        <w:t>"time"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8</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"fail_message"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"FASE 1 FALHADA: Você não coletou recursos suficientes!</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As luzes desaparecem e a oportunidade foi perdida."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w:t>
      </w:r>
      <w:r>
        <w:rPr>
          <w:rFonts w:hint="default" w:ascii="monospace" w:hAnsi="monospace" w:eastAsia="monospace" w:cs="monospace"/>
          <w:color w:val="6AAB73"/>
          <w:shd w:val="clear" w:fill="1E1F22"/>
        </w:rPr>
        <w:t>"time"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"fail_message"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"FASE 2 FALHADA: O portal ficou instável!</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A energia cósmica consome a vila."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w:t>
      </w:r>
      <w:r>
        <w:rPr>
          <w:rFonts w:hint="default" w:ascii="monospace" w:hAnsi="monospace" w:eastAsia="monospace" w:cs="monospace"/>
          <w:color w:val="6AAB73"/>
          <w:shd w:val="clear" w:fill="1E1F22"/>
        </w:rPr>
        <w:t>"time"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"fail_message"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"FASE 3 FALHADA: O equilíbrio foi rompido!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O mundo sucumbe ao caos dimensional."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config = difficulties[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game_time = config[</w:t>
      </w:r>
      <w:r>
        <w:rPr>
          <w:rFonts w:hint="default" w:ascii="monospace" w:hAnsi="monospace" w:eastAsia="monospace" w:cs="monospace"/>
          <w:color w:val="6AAB73"/>
          <w:shd w:val="clear" w:fill="1E1F22"/>
        </w:rPr>
        <w:t>"time"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.target_score = config[</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.fail_message = config[</w:t>
      </w:r>
      <w:r>
        <w:rPr>
          <w:rFonts w:hint="default" w:ascii="monospace" w:hAnsi="monospace" w:eastAsia="monospace" w:cs="monospace"/>
          <w:color w:val="6AAB73"/>
          <w:shd w:val="clear" w:fill="1E1F22"/>
        </w:rPr>
        <w:t>"fail_message"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.current_minigame_score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BCBEC4"/>
          <w:shd w:val="clear" w:fill="1E1F22"/>
        </w:rPr>
        <w:t>themes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"Coletar Cristais de Energia Cósmica"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"Estabilizar o Portal Ancestral"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"Controlar as Energias Dimensionais"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w:t>
      </w:r>
      <w:r>
        <w:rPr>
          <w:rFonts w:hint="default" w:ascii="Courier New" w:hAnsi="Courier New" w:eastAsia="monospace" w:cs="Courier New"/>
          <w:color w:val="6AAB73"/>
          <w:shd w:val="clear" w:fill="1E1F22"/>
        </w:rPr>
        <w:t xml:space="preserve">🎯 </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themes[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f"Meta: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 xml:space="preserve"> pontos em </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game_time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 xml:space="preserve"> segundos"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5</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.time_label =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f"Tempo: </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game_time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s"</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16</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.time_label.pack()</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.minigame_score_label =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f"Pontuação: 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16</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.minigame_score_label.pack()</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.game_canvas = tk.Canvas(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800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400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'#1a1a2e'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.game_canvas.pack(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.target_btn =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.game_canvas,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16</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state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'disabled'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"INICIAR DESAFIO"</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CF8E6D"/>
          <w:shd w:val="clear" w:fill="1E1F22"/>
        </w:rPr>
        <w:t>lambda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.run_minigame(game_time),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run_minigame</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game_time):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.minigame_active = </w:t>
      </w:r>
      <w:r>
        <w:rPr>
          <w:rFonts w:hint="default" w:ascii="monospace" w:hAnsi="monospace" w:eastAsia="monospace" w:cs="monospace"/>
          <w:color w:val="CF8E6D"/>
          <w:shd w:val="clear" w:fill="1E1F22"/>
        </w:rPr>
        <w:t>True</w:t>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.current_minigame_score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.end_time = time.time() + game_time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.minigame_score_label.config(</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f"Pontuação: 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update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not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.minigame_active: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return</w:t>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t xml:space="preserve">            </w:t>
      </w:r>
      <w:r>
        <w:rPr>
          <w:rFonts w:hint="default" w:ascii="monospace" w:hAnsi="monospace" w:eastAsia="monospace" w:cs="monospace"/>
          <w:color w:val="BCBEC4"/>
          <w:shd w:val="clear" w:fill="1E1F22"/>
        </w:rPr>
        <w:t xml:space="preserve">remaining = </w:t>
      </w:r>
      <w:r>
        <w:rPr>
          <w:rFonts w:hint="default" w:ascii="monospace" w:hAnsi="monospace" w:eastAsia="monospace" w:cs="monospace"/>
          <w:color w:val="8888C6"/>
          <w:shd w:val="clear" w:fill="1E1F22"/>
        </w:rPr>
        <w:t>max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.end_time - time.time())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.time_label.config(</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f"Tempo: </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remaining</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.1f</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 xml:space="preserve">remaining &lt;= </w:t>
      </w:r>
      <w:r>
        <w:rPr>
          <w:rFonts w:hint="default" w:ascii="monospace" w:hAnsi="monospace" w:eastAsia="monospace" w:cs="monospace"/>
          <w:color w:val="2AACB8"/>
          <w:shd w:val="clear" w:fill="1E1F22"/>
        </w:rPr>
        <w:t>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.end_minigame()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return</w:t>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.root.after(</w:t>
      </w:r>
      <w:r>
        <w:rPr>
          <w:rFonts w:hint="default" w:ascii="monospace" w:hAnsi="monospace" w:eastAsia="monospace" w:cs="monospace"/>
          <w:color w:val="2AACB8"/>
          <w:shd w:val="clear" w:fill="1E1F22"/>
        </w:rPr>
        <w:t>100</w:t>
      </w:r>
      <w:r>
        <w:rPr>
          <w:rFonts w:hint="default" w:ascii="monospace" w:hAnsi="monospace" w:eastAsia="monospace" w:cs="monospace"/>
          <w:color w:val="BCBEC4"/>
          <w:shd w:val="clear" w:fill="1E1F22"/>
        </w:rPr>
        <w:t>, update)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spawn</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not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.minigame_active: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return</w:t>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.game_canvas.delete(</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x, y = random.randint(</w:t>
      </w:r>
      <w:r>
        <w:rPr>
          <w:rFonts w:hint="default" w:ascii="monospace" w:hAnsi="monospace" w:eastAsia="monospace" w:cs="monospace"/>
          <w:color w:val="2AACB8"/>
          <w:shd w:val="clear" w:fill="1E1F22"/>
        </w:rPr>
        <w:t>50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750</w:t>
      </w:r>
      <w:r>
        <w:rPr>
          <w:rFonts w:hint="default" w:ascii="monospace" w:hAnsi="monospace" w:eastAsia="monospace" w:cs="monospace"/>
          <w:color w:val="BCBEC4"/>
          <w:shd w:val="clear" w:fill="1E1F22"/>
        </w:rPr>
        <w:t>), random.randint(</w:t>
      </w:r>
      <w:r>
        <w:rPr>
          <w:rFonts w:hint="default" w:ascii="monospace" w:hAnsi="monospace" w:eastAsia="monospace" w:cs="monospace"/>
          <w:color w:val="2AACB8"/>
          <w:shd w:val="clear" w:fill="1E1F22"/>
        </w:rPr>
        <w:t>50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350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.target_btn.config(</w:t>
      </w:r>
      <w:r>
        <w:rPr>
          <w:rFonts w:hint="default" w:ascii="monospace" w:hAnsi="monospace" w:eastAsia="monospace" w:cs="monospace"/>
          <w:color w:val="AA4926"/>
          <w:shd w:val="clear" w:fill="1E1F22"/>
        </w:rPr>
        <w:t>state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'normal'</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.target_btn.place_forget()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.target_btn.config(</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.collect_point)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.game_canvas.create_window(x, y, </w:t>
      </w:r>
      <w:r>
        <w:rPr>
          <w:rFonts w:hint="default" w:ascii="monospace" w:hAnsi="monospace" w:eastAsia="monospace" w:cs="monospace"/>
          <w:color w:val="AA4926"/>
          <w:shd w:val="clear" w:fill="1E1F22"/>
        </w:rPr>
        <w:t>window</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.target_btn, </w:t>
      </w:r>
      <w:r>
        <w:rPr>
          <w:rFonts w:hint="default" w:ascii="monospace" w:hAnsi="monospace" w:eastAsia="monospace" w:cs="monospace"/>
          <w:color w:val="AA4926"/>
          <w:shd w:val="clear" w:fill="1E1F22"/>
        </w:rPr>
        <w:t>tags</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.root.after(random.randint(</w:t>
      </w:r>
      <w:r>
        <w:rPr>
          <w:rFonts w:hint="default" w:ascii="monospace" w:hAnsi="monospace" w:eastAsia="monospace" w:cs="monospace"/>
          <w:color w:val="2AACB8"/>
          <w:shd w:val="clear" w:fill="1E1F22"/>
        </w:rPr>
        <w:t>500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1200</w:t>
      </w:r>
      <w:r>
        <w:rPr>
          <w:rFonts w:hint="default" w:ascii="monospace" w:hAnsi="monospace" w:eastAsia="monospace" w:cs="monospace"/>
          <w:color w:val="BCBEC4"/>
          <w:shd w:val="clear" w:fill="1E1F22"/>
        </w:rPr>
        <w:t>), spawn)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update()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spawn()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collect_point</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.minigame_active: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.current_minigame_score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.score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.minigame_score_label.config(</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f"Pontuação: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.current_minigame_score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.game_canvas.delete(</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.target_btn.config(</w:t>
      </w:r>
      <w:r>
        <w:rPr>
          <w:rFonts w:hint="default" w:ascii="monospace" w:hAnsi="monospace" w:eastAsia="monospace" w:cs="monospace"/>
          <w:color w:val="AA4926"/>
          <w:shd w:val="clear" w:fill="1E1F22"/>
        </w:rPr>
        <w:t>state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'disabled'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end_minigame</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.minigame_active = </w:t>
      </w:r>
      <w:r>
        <w:rPr>
          <w:rFonts w:hint="default" w:ascii="monospace" w:hAnsi="monospace" w:eastAsia="monospace" w:cs="monospace"/>
          <w:color w:val="CF8E6D"/>
          <w:shd w:val="clear" w:fill="1E1F22"/>
        </w:rPr>
        <w:t>False</w:t>
      </w:r>
      <w:r>
        <w:rPr>
          <w:rFonts w:hint="default" w:ascii="monospace" w:hAnsi="monospace" w:eastAsia="monospace" w:cs="monospace"/>
          <w:color w:val="CF8E6D"/>
          <w:shd w:val="clear" w:fill="1E1F22"/>
        </w:rPr>
        <w:br w:type="textWrapping"/>
      </w:r>
      <w:r>
        <w:rPr>
          <w:rFonts w:hint="default" w:ascii="monospace" w:hAnsi="monospace" w:eastAsia="monospace" w:cs="monospace"/>
          <w:color w:val="CF8E6D"/>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.game_canvas.delete(</w:t>
      </w:r>
      <w:r>
        <w:rPr>
          <w:rFonts w:hint="default" w:ascii="monospace" w:hAnsi="monospace" w:eastAsia="monospace" w:cs="monospace"/>
          <w:color w:val="6AAB73"/>
          <w:shd w:val="clear" w:fill="1E1F22"/>
        </w:rPr>
        <w:t>"target"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.current_minigame_score &gt;=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.target_score: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.show_victory()</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.show_defeat()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show_victory</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.clear_content()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victory_messages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FASE 1 COMPLETADA!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Você dominou as energias iniciais!"</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FASE 2 SUPERADA!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O portal está sob controle!"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FASE 3 CONCLUÍDA!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Você alcançou o ápice do poder!"</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VITÓRIA!"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'#27ae60'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=victory_messages[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wraplength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900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f"Pontuação: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.current_minigame_score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'#27ae60'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5</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karma_bonus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 += karma_bonus[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w:t>
      </w:r>
      <w:r>
        <w:rPr>
          <w:rFonts w:hint="default" w:ascii="monospace" w:hAnsi="monospace" w:eastAsia="monospace" w:cs="monospace"/>
          <w:color w:val="CF8E6D"/>
          <w:shd w:val="clear" w:fill="1E1F22"/>
        </w:rPr>
        <w:t>{</w:t>
      </w:r>
      <w:r>
        <w:rPr>
          <w:rFonts w:hint="default" w:ascii="monospace" w:hAnsi="monospace" w:eastAsia="monospace" w:cs="monospace"/>
          <w:color w:val="BCBEC4"/>
          <w:shd w:val="clear" w:fill="1E1F22"/>
        </w:rPr>
        <w:t>karma_bonus[</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 xml:space="preserve"> Karma!"</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'#f1c40f'</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5</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.update_hud()</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&lt;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AVANÇAR PARA FASE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1</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'#27ae60'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.next_phase,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30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VER FINAL DA JORNADA"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.show_ending,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show_defeat</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.clear_content()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DERROTA"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'#e74c3c'</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.fail_message,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wraplength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900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 xml:space="preserve">f"Pontuação: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.current_minigame_score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.target_score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'#e74c3c'</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5</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karma_penalty =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 -</w:t>
      </w:r>
      <w:r>
        <w:rPr>
          <w:rFonts w:hint="default" w:ascii="monospace" w:hAnsi="monospace" w:eastAsia="monospace" w:cs="monospace"/>
          <w:color w:val="2AACB8"/>
          <w:shd w:val="clear" w:fill="1E1F22"/>
        </w:rPr>
        <w:t>3</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 += karma_penalty[</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.phase]</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.update_hud()</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TENTAR NOVAMENTE"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'#e67e22'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.retry_phase,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25</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SAIR"</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'#34495e'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.quit_game,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next_phase</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.update_hud()</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.show_phase_decision()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retry_phase</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.show_phase_decision()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show_ending</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.clear_content()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.karma &gt;= </w:t>
      </w:r>
      <w:r>
        <w:rPr>
          <w:rFonts w:hint="default" w:ascii="monospace" w:hAnsi="monospace" w:eastAsia="monospace" w:cs="monospace"/>
          <w:color w:val="2AACB8"/>
          <w:shd w:val="clear" w:fill="1E1F22"/>
        </w:rPr>
        <w:t>8</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final_text =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FINAL LENDÁRIO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Sua jornada se tornou lenda eterna!"</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color = </w:t>
      </w:r>
      <w:r>
        <w:rPr>
          <w:rFonts w:hint="default" w:ascii="monospace" w:hAnsi="monospace" w:eastAsia="monospace" w:cs="monospace"/>
          <w:color w:val="6AAB73"/>
          <w:shd w:val="clear" w:fill="1E1F22"/>
        </w:rPr>
        <w:t>'#f1c40f'</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.karma &gt;= </w:t>
      </w:r>
      <w:r>
        <w:rPr>
          <w:rFonts w:hint="default" w:ascii="monospace" w:hAnsi="monospace" w:eastAsia="monospace" w:cs="monospace"/>
          <w:color w:val="2AACB8"/>
          <w:shd w:val="clear" w:fill="1E1F22"/>
        </w:rPr>
        <w:t>5</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final_text =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FINAL HERÓICO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Sua liderança salvou o mundo!"</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color = </w:t>
      </w:r>
      <w:r>
        <w:rPr>
          <w:rFonts w:hint="default" w:ascii="monospace" w:hAnsi="monospace" w:eastAsia="monospace" w:cs="monospace"/>
          <w:color w:val="6AAB73"/>
          <w:shd w:val="clear" w:fill="1E1F22"/>
        </w:rPr>
        <w:t>'#27ae60'</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 xml:space="preserve">elif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.karma &gt;= </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final_text =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FINAL DO EQUILÍBRIO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Sua sabedoria prevaleceu!"</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color = </w:t>
      </w:r>
      <w:r>
        <w:rPr>
          <w:rFonts w:hint="default" w:ascii="monospace" w:hAnsi="monospace" w:eastAsia="monospace" w:cs="monospace"/>
          <w:color w:val="6AAB73"/>
          <w:shd w:val="clear" w:fill="1E1F22"/>
        </w:rPr>
        <w:t>'#3498db'</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CF8E6D"/>
          <w:shd w:val="clear" w:fill="1E1F22"/>
        </w:rPr>
        <w:t>else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final_text = </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FINAL DA LIÇÃO</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O preço da ousadia foi alto..."</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xml:space="preserve">color = </w:t>
      </w:r>
      <w:r>
        <w:rPr>
          <w:rFonts w:hint="default" w:ascii="monospace" w:hAnsi="monospace" w:eastAsia="monospace" w:cs="monospace"/>
          <w:color w:val="6AAB73"/>
          <w:shd w:val="clear" w:fill="1E1F22"/>
        </w:rPr>
        <w:t>'#e74c3c'</w:t>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br w:type="textWrapping"/>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"FIM DA JORNADA"</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24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=color).pack(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 xml:space="preserve">=final_text,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wraplength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900</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15</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choices_text = </w:t>
      </w:r>
      <w:r>
        <w:rPr>
          <w:rFonts w:hint="default" w:ascii="monospace" w:hAnsi="monospace" w:eastAsia="monospace" w:cs="monospace"/>
          <w:color w:val="6AAB73"/>
          <w:shd w:val="clear" w:fill="1E1F22"/>
        </w:rPr>
        <w:t>"</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.join(</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.choices)</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SUA JORNADA:</w:t>
      </w:r>
      <w:r>
        <w:rPr>
          <w:rFonts w:hint="default" w:ascii="monospace" w:hAnsi="monospace" w:eastAsia="monospace" w:cs="monospace"/>
          <w:color w:val="CF8E6D"/>
          <w:shd w:val="clear" w:fill="1E1F22"/>
        </w:rPr>
        <w:t>\n</w:t>
      </w:r>
      <w:r>
        <w:rPr>
          <w:rFonts w:hint="default" w:ascii="monospace" w:hAnsi="monospace" w:eastAsia="monospace" w:cs="monospace"/>
          <w:color w:val="6AAB73"/>
          <w:shd w:val="clear" w:fill="1E1F22"/>
        </w:rPr>
        <w:t xml:space="preserve">" </w:t>
      </w:r>
      <w:r>
        <w:rPr>
          <w:rFonts w:hint="default" w:ascii="monospace" w:hAnsi="monospace" w:eastAsia="monospace" w:cs="monospace"/>
          <w:color w:val="BCBEC4"/>
          <w:shd w:val="clear" w:fill="1E1F22"/>
        </w:rPr>
        <w:t>+ choices_text,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11</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'#cccccc'</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tk.Label(</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f"</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Karma Final: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.karma</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 xml:space="preserve"> | </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Score Final: </w:t>
      </w:r>
      <w:r>
        <w:rPr>
          <w:rFonts w:hint="default" w:ascii="monospace" w:hAnsi="monospace" w:eastAsia="monospace" w:cs="monospace"/>
          <w:color w:val="CF8E6D"/>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.score</w:t>
      </w:r>
      <w:r>
        <w:rPr>
          <w:rFonts w:hint="default" w:ascii="monospace" w:hAnsi="monospace" w:eastAsia="monospace" w:cs="monospace"/>
          <w:color w:val="CF8E6D"/>
          <w:shd w:val="clear" w:fill="1E1F22"/>
        </w:rPr>
        <w:t>}</w:t>
      </w:r>
      <w:r>
        <w:rPr>
          <w:rFonts w:hint="default" w:ascii="monospace" w:hAnsi="monospace" w:eastAsia="monospace" w:cs="monospace"/>
          <w:color w:val="6AAB73"/>
          <w:shd w:val="clear" w:fill="1E1F22"/>
        </w:rPr>
        <w:t>"</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14</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'bold'</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btn_frame = tk.Frame(</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.content_frame,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'#0f3460'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btn_frame.pack(</w:t>
      </w:r>
      <w:r>
        <w:rPr>
          <w:rFonts w:hint="default" w:ascii="monospace" w:hAnsi="monospace" w:eastAsia="monospace" w:cs="monospace"/>
          <w:color w:val="AA4926"/>
          <w:shd w:val="clear" w:fill="1E1F22"/>
        </w:rPr>
        <w:t>pady</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tk.Button(btn_frame,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JOGAR NOVAMENTE"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'#e94560'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.restart,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side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'left'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tk.Button(btn_frame, </w:t>
      </w:r>
      <w:r>
        <w:rPr>
          <w:rFonts w:hint="default" w:ascii="monospace" w:hAnsi="monospace" w:eastAsia="monospace" w:cs="monospace"/>
          <w:color w:val="AA4926"/>
          <w:shd w:val="clear" w:fill="1E1F22"/>
        </w:rPr>
        <w:t>text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t>
      </w:r>
      <w:r>
        <w:rPr>
          <w:rFonts w:hint="default" w:ascii="Courier New" w:hAnsi="Courier New" w:eastAsia="monospace" w:cs="Courier New"/>
          <w:color w:val="6AAB73"/>
          <w:shd w:val="clear" w:fill="1E1F22"/>
        </w:rPr>
        <w:t>🚪</w:t>
      </w:r>
      <w:r>
        <w:rPr>
          <w:rFonts w:hint="default" w:ascii="monospace" w:hAnsi="monospace" w:eastAsia="monospace" w:cs="monospace"/>
          <w:color w:val="6AAB73"/>
          <w:shd w:val="clear" w:fill="1E1F22"/>
        </w:rPr>
        <w:t xml:space="preserve"> SAIR"</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font</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'Arial'</w:t>
      </w:r>
      <w:r>
        <w:rPr>
          <w:rFonts w:hint="default" w:ascii="monospace" w:hAnsi="monospace" w:eastAsia="monospace" w:cs="monospace"/>
          <w:color w:val="BCBEC4"/>
          <w:shd w:val="clear" w:fill="1E1F22"/>
        </w:rPr>
        <w:t xml:space="preserve">, </w:t>
      </w:r>
      <w:r>
        <w:rPr>
          <w:rFonts w:hint="default" w:ascii="monospace" w:hAnsi="monospace" w:eastAsia="monospace" w:cs="monospace"/>
          <w:color w:val="2AACB8"/>
          <w:shd w:val="clear" w:fill="1E1F22"/>
        </w:rPr>
        <w:t>12</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bg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'#34495e'</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fg</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'white'</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command</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.quit_game, </w:t>
      </w:r>
      <w:r>
        <w:rPr>
          <w:rFonts w:hint="default" w:ascii="monospace" w:hAnsi="monospace" w:eastAsia="monospace" w:cs="monospace"/>
          <w:color w:val="AA4926"/>
          <w:shd w:val="clear" w:fill="1E1F22"/>
        </w:rPr>
        <w:t>width</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18</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height</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2</w:t>
      </w:r>
      <w:r>
        <w:rPr>
          <w:rFonts w:hint="default" w:ascii="monospace" w:hAnsi="monospace" w:eastAsia="monospace" w:cs="monospace"/>
          <w:color w:val="BCBEC4"/>
          <w:shd w:val="clear" w:fill="1E1F22"/>
        </w:rPr>
        <w:t>).pack(</w:t>
      </w:r>
      <w:r>
        <w:rPr>
          <w:rFonts w:hint="default" w:ascii="monospace" w:hAnsi="monospace" w:eastAsia="monospace" w:cs="monospace"/>
          <w:color w:val="AA4926"/>
          <w:shd w:val="clear" w:fill="1E1F22"/>
        </w:rPr>
        <w:t>side</w:t>
      </w:r>
      <w:r>
        <w:rPr>
          <w:rFonts w:hint="default" w:ascii="monospace" w:hAnsi="monospace" w:eastAsia="monospace" w:cs="monospace"/>
          <w:color w:val="BCBEC4"/>
          <w:shd w:val="clear" w:fill="1E1F22"/>
        </w:rPr>
        <w:t>=</w:t>
      </w:r>
      <w:r>
        <w:rPr>
          <w:rFonts w:hint="default" w:ascii="monospace" w:hAnsi="monospace" w:eastAsia="monospace" w:cs="monospace"/>
          <w:color w:val="6AAB73"/>
          <w:shd w:val="clear" w:fill="1E1F22"/>
        </w:rPr>
        <w:t>'left'</w:t>
      </w:r>
      <w:r>
        <w:rPr>
          <w:rFonts w:hint="default" w:ascii="monospace" w:hAnsi="monospace" w:eastAsia="monospace" w:cs="monospace"/>
          <w:color w:val="BCBEC4"/>
          <w:shd w:val="clear" w:fill="1E1F22"/>
        </w:rPr>
        <w:t xml:space="preserve">, </w:t>
      </w:r>
      <w:r>
        <w:rPr>
          <w:rFonts w:hint="default" w:ascii="monospace" w:hAnsi="monospace" w:eastAsia="monospace" w:cs="monospace"/>
          <w:color w:val="AA4926"/>
          <w:shd w:val="clear" w:fill="1E1F22"/>
        </w:rPr>
        <w:t>padx</w:t>
      </w:r>
      <w:r>
        <w:rPr>
          <w:rFonts w:hint="default" w:ascii="monospace" w:hAnsi="monospace" w:eastAsia="monospace" w:cs="monospace"/>
          <w:color w:val="BCBEC4"/>
          <w:shd w:val="clear" w:fill="1E1F22"/>
        </w:rPr>
        <w:t>=</w:t>
      </w:r>
      <w:r>
        <w:rPr>
          <w:rFonts w:hint="default" w:ascii="monospace" w:hAnsi="monospace" w:eastAsia="monospace" w:cs="monospace"/>
          <w:color w:val="2AACB8"/>
          <w:shd w:val="clear" w:fill="1E1F22"/>
        </w:rPr>
        <w:t>10</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restart</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.karma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.score = </w:t>
      </w:r>
      <w:r>
        <w:rPr>
          <w:rFonts w:hint="default" w:ascii="monospace" w:hAnsi="monospace" w:eastAsia="monospace" w:cs="monospace"/>
          <w:color w:val="2AACB8"/>
          <w:shd w:val="clear" w:fill="1E1F22"/>
        </w:rPr>
        <w:t>0</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.phase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 xml:space="preserve">.path = </w:t>
      </w:r>
      <w:r>
        <w:rPr>
          <w:rFonts w:hint="default" w:ascii="monospace" w:hAnsi="monospace" w:eastAsia="monospace" w:cs="monospace"/>
          <w:color w:val="2AACB8"/>
          <w:shd w:val="clear" w:fill="1E1F22"/>
        </w:rPr>
        <w:t>1</w:t>
      </w:r>
      <w:r>
        <w:rPr>
          <w:rFonts w:hint="default" w:ascii="monospace" w:hAnsi="monospace" w:eastAsia="monospace" w:cs="monospace"/>
          <w:color w:val="2AACB8"/>
          <w:shd w:val="clear" w:fill="1E1F22"/>
        </w:rPr>
        <w:br w:type="textWrapping"/>
      </w:r>
      <w:r>
        <w:rPr>
          <w:rFonts w:hint="default" w:ascii="monospace" w:hAnsi="monospace" w:eastAsia="monospace" w:cs="monospace"/>
          <w:color w:val="2AACB8"/>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.choices = []</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.update_hud()</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.show_start_screen()</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def </w:t>
      </w:r>
      <w:r>
        <w:rPr>
          <w:rFonts w:hint="default" w:ascii="monospace" w:hAnsi="monospace" w:eastAsia="monospace" w:cs="monospace"/>
          <w:color w:val="56A8F5"/>
          <w:shd w:val="clear" w:fill="1E1F22"/>
        </w:rPr>
        <w:t>quit_game</w:t>
      </w:r>
      <w:r>
        <w:rPr>
          <w:rFonts w:hint="default" w:ascii="monospace" w:hAnsi="monospace" w:eastAsia="monospace" w:cs="monospace"/>
          <w:color w:val="BCBEC4"/>
          <w:shd w:val="clear" w:fill="1E1F22"/>
        </w:rPr>
        <w:t>(</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messagebox.askokcancel(</w:t>
      </w:r>
      <w:r>
        <w:rPr>
          <w:rFonts w:hint="default" w:ascii="monospace" w:hAnsi="monospace" w:eastAsia="monospace" w:cs="monospace"/>
          <w:color w:val="6AAB73"/>
          <w:shd w:val="clear" w:fill="1E1F22"/>
        </w:rPr>
        <w:t>"Sair"</w:t>
      </w:r>
      <w:r>
        <w:rPr>
          <w:rFonts w:hint="default" w:ascii="monospace" w:hAnsi="monospace" w:eastAsia="monospace" w:cs="monospace"/>
          <w:color w:val="BCBEC4"/>
          <w:shd w:val="clear" w:fill="1E1F22"/>
        </w:rPr>
        <w:t xml:space="preserve">, </w:t>
      </w:r>
      <w:r>
        <w:rPr>
          <w:rFonts w:hint="default" w:ascii="monospace" w:hAnsi="monospace" w:eastAsia="monospace" w:cs="monospace"/>
          <w:color w:val="6AAB73"/>
          <w:shd w:val="clear" w:fill="1E1F22"/>
        </w:rPr>
        <w:t>"Deseja sair do jogo?"</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w:t>
      </w:r>
      <w:r>
        <w:rPr>
          <w:rFonts w:hint="default" w:ascii="monospace" w:hAnsi="monospace" w:eastAsia="monospace" w:cs="monospace"/>
          <w:color w:val="94558D"/>
          <w:shd w:val="clear" w:fill="1E1F22"/>
        </w:rPr>
        <w:t>self</w:t>
      </w:r>
      <w:r>
        <w:rPr>
          <w:rFonts w:hint="default" w:ascii="monospace" w:hAnsi="monospace" w:eastAsia="monospace" w:cs="monospace"/>
          <w:color w:val="BCBEC4"/>
          <w:shd w:val="clear" w:fill="1E1F22"/>
        </w:rPr>
        <w:t>.root.destroy()</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br w:type="textWrapping"/>
      </w:r>
      <w:r>
        <w:rPr>
          <w:rFonts w:hint="default" w:ascii="monospace" w:hAnsi="monospace" w:eastAsia="monospace" w:cs="monospace"/>
          <w:color w:val="CF8E6D"/>
          <w:shd w:val="clear" w:fill="1E1F22"/>
        </w:rPr>
        <w:t xml:space="preserve">if </w:t>
      </w:r>
      <w:r>
        <w:rPr>
          <w:rFonts w:hint="default" w:ascii="monospace" w:hAnsi="monospace" w:eastAsia="monospace" w:cs="monospace"/>
          <w:color w:val="BCBEC4"/>
          <w:shd w:val="clear" w:fill="1E1F22"/>
        </w:rPr>
        <w:t xml:space="preserve">__name__ == </w:t>
      </w:r>
      <w:r>
        <w:rPr>
          <w:rFonts w:hint="default" w:ascii="monospace" w:hAnsi="monospace" w:eastAsia="monospace" w:cs="monospace"/>
          <w:color w:val="6AAB73"/>
          <w:shd w:val="clear" w:fill="1E1F22"/>
        </w:rPr>
        <w:t>"__main__"</w:t>
      </w:r>
      <w:r>
        <w:rPr>
          <w:rFonts w:hint="default" w:ascii="monospace" w:hAnsi="monospace" w:eastAsia="monospace" w:cs="monospace"/>
          <w:color w:val="BCBEC4"/>
          <w:shd w:val="clear" w:fill="1E1F22"/>
        </w:rPr>
        <w:t>:</w:t>
      </w:r>
      <w:r>
        <w:rPr>
          <w:rFonts w:hint="default" w:ascii="monospace" w:hAnsi="monospace" w:eastAsia="monospace" w:cs="monospace"/>
          <w:color w:val="BCBEC4"/>
          <w:shd w:val="clear" w:fill="1E1F22"/>
        </w:rPr>
        <w:br w:type="textWrapping"/>
      </w:r>
      <w:r>
        <w:rPr>
          <w:rFonts w:hint="default" w:ascii="monospace" w:hAnsi="monospace" w:eastAsia="monospace" w:cs="monospace"/>
          <w:color w:val="BCBEC4"/>
          <w:shd w:val="clear" w:fill="1E1F22"/>
        </w:rPr>
        <w:t xml:space="preserve">    AuroraGame()</w:t>
      </w:r>
      <w:bookmarkStart w:id="0" w:name="_GoBack"/>
      <w:bookmarkEnd w:id="0"/>
    </w:p>
    <w:p w14:paraId="15698602">
      <w:pPr>
        <w:pStyle w:val="3"/>
        <w:keepNext w:val="0"/>
        <w:keepLines w:val="0"/>
        <w:widowControl/>
        <w:suppressLineNumbers w:val="0"/>
        <w:shd w:val="clear" w:fill="FFFFFF"/>
        <w:spacing w:before="0" w:beforeAutospacing="0" w:after="240" w:afterAutospacing="0" w:line="480" w:lineRule="atLeast"/>
        <w:ind w:left="0" w:right="0" w:firstLine="0"/>
        <w:rPr>
          <w:rFonts w:ascii="Segoe UI" w:hAnsi="Segoe UI" w:eastAsia="Segoe UI" w:cs="Segoe UI"/>
          <w:b/>
          <w:bCs/>
          <w:caps w:val="0"/>
          <w:color w:val="0F1115"/>
          <w:spacing w:val="0"/>
          <w:sz w:val="26"/>
          <w:szCs w:val="26"/>
        </w:rPr>
      </w:pPr>
      <w:r>
        <w:rPr>
          <w:rStyle w:val="14"/>
          <w:rFonts w:hint="default" w:ascii="Segoe UI" w:hAnsi="Segoe UI" w:eastAsia="Segoe UI" w:cs="Segoe UI"/>
          <w:b/>
          <w:bCs/>
          <w:caps w:val="0"/>
          <w:color w:val="0F1115"/>
          <w:spacing w:val="0"/>
          <w:sz w:val="26"/>
          <w:szCs w:val="26"/>
          <w:shd w:val="clear" w:fill="FFFFFF"/>
        </w:rPr>
        <w:t>REFERÊNCIAS</w:t>
      </w:r>
    </w:p>
    <w:p w14:paraId="5EE736A0">
      <w:pPr>
        <w:pStyle w:val="48"/>
        <w:keepNext w:val="0"/>
        <w:keepLines w:val="0"/>
        <w:widowControl/>
        <w:suppressLineNumbers w:val="0"/>
        <w:shd w:val="clear" w:fill="FFFFFF"/>
        <w:spacing w:before="24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AMERICAN Psychological Association. </w:t>
      </w:r>
      <w:r>
        <w:rPr>
          <w:rStyle w:val="14"/>
          <w:rFonts w:hint="default" w:ascii="Segoe UI" w:hAnsi="Segoe UI" w:eastAsia="Segoe UI" w:cs="Segoe UI"/>
          <w:b/>
          <w:bCs/>
          <w:i w:val="0"/>
          <w:iCs w:val="0"/>
          <w:caps w:val="0"/>
          <w:color w:val="0F1115"/>
          <w:spacing w:val="0"/>
          <w:sz w:val="24"/>
          <w:szCs w:val="24"/>
          <w:shd w:val="clear" w:fill="FFFFFF"/>
        </w:rPr>
        <w:t>Publication manual of the American Psychological Association</w:t>
      </w:r>
      <w:r>
        <w:rPr>
          <w:rFonts w:hint="default" w:ascii="Segoe UI" w:hAnsi="Segoe UI" w:eastAsia="Segoe UI" w:cs="Segoe UI"/>
          <w:i w:val="0"/>
          <w:iCs w:val="0"/>
          <w:caps w:val="0"/>
          <w:color w:val="0F1115"/>
          <w:spacing w:val="0"/>
          <w:sz w:val="24"/>
          <w:szCs w:val="24"/>
          <w:shd w:val="clear" w:fill="FFFFFF"/>
        </w:rPr>
        <w:t>. 7th ed. Washington, DC: APA, 2020.</w:t>
      </w:r>
    </w:p>
    <w:p w14:paraId="1DC003DD">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AUSTIN Wintory. </w:t>
      </w:r>
      <w:r>
        <w:rPr>
          <w:rStyle w:val="14"/>
          <w:rFonts w:hint="default" w:ascii="Segoe UI" w:hAnsi="Segoe UI" w:eastAsia="Segoe UI" w:cs="Segoe UI"/>
          <w:b/>
          <w:bCs/>
          <w:i w:val="0"/>
          <w:iCs w:val="0"/>
          <w:caps w:val="0"/>
          <w:color w:val="0F1115"/>
          <w:spacing w:val="0"/>
          <w:sz w:val="24"/>
          <w:szCs w:val="24"/>
          <w:shd w:val="clear" w:fill="FFFFFF"/>
        </w:rPr>
        <w:t>Journey</w:t>
      </w:r>
      <w:r>
        <w:rPr>
          <w:rFonts w:hint="default" w:ascii="Segoe UI" w:hAnsi="Segoe UI" w:eastAsia="Segoe UI" w:cs="Segoe UI"/>
          <w:i w:val="0"/>
          <w:iCs w:val="0"/>
          <w:caps w:val="0"/>
          <w:color w:val="0F1115"/>
          <w:spacing w:val="0"/>
          <w:sz w:val="24"/>
          <w:szCs w:val="24"/>
          <w:shd w:val="clear" w:fill="FFFFFF"/>
        </w:rPr>
        <w:t>: Original Soundtrack. [S.l.]: Sony Computer Entertainment, 2012. 1 CD.</w:t>
      </w:r>
    </w:p>
    <w:p w14:paraId="0792C7FA">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FINAL Fantasy VI. [S.l.]: Square, 1994. 1 game cartridge.</w:t>
      </w:r>
    </w:p>
    <w:p w14:paraId="0BD21134">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GAME Developers Conference. </w:t>
      </w:r>
      <w:r>
        <w:rPr>
          <w:rStyle w:val="14"/>
          <w:rFonts w:hint="default" w:ascii="Segoe UI" w:hAnsi="Segoe UI" w:eastAsia="Segoe UI" w:cs="Segoe UI"/>
          <w:b/>
          <w:bCs/>
          <w:i w:val="0"/>
          <w:iCs w:val="0"/>
          <w:caps w:val="0"/>
          <w:color w:val="0F1115"/>
          <w:spacing w:val="0"/>
          <w:sz w:val="24"/>
          <w:szCs w:val="24"/>
          <w:shd w:val="clear" w:fill="FFFFFF"/>
        </w:rPr>
        <w:t>The art of environmental storytelling</w:t>
      </w:r>
      <w:r>
        <w:rPr>
          <w:rFonts w:hint="default" w:ascii="Segoe UI" w:hAnsi="Segoe UI" w:eastAsia="Segoe UI" w:cs="Segoe UI"/>
          <w:i w:val="0"/>
          <w:iCs w:val="0"/>
          <w:caps w:val="0"/>
          <w:color w:val="0F1115"/>
          <w:spacing w:val="0"/>
          <w:sz w:val="24"/>
          <w:szCs w:val="24"/>
          <w:shd w:val="clear" w:fill="FFFFFF"/>
        </w:rPr>
        <w:t>. San Francisco, 2019. Disponível em: </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2" w:space="0"/>
          <w:shd w:val="clear" w:fill="FFFFFF"/>
        </w:rPr>
        <w:instrText xml:space="preserve"> HYPERLINK "https://www.gdcvault.com/" \t "https://chat.deepseek.com/a/chat/s/_blank" </w:instrTex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separate"/>
      </w:r>
      <w:r>
        <w:rPr>
          <w:rStyle w:val="27"/>
          <w:rFonts w:hint="default" w:ascii="Segoe UI" w:hAnsi="Segoe UI" w:eastAsia="Segoe UI" w:cs="Segoe UI"/>
          <w:i w:val="0"/>
          <w:iCs w:val="0"/>
          <w:caps w:val="0"/>
          <w:color w:val="3964FE"/>
          <w:spacing w:val="0"/>
          <w:sz w:val="24"/>
          <w:szCs w:val="24"/>
          <w:u w:val="none"/>
          <w:shd w:val="clear" w:fill="FFFFFF"/>
        </w:rPr>
        <w:t>https://www.gdcvault.com</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Acesso em: 1 nov. 2025.</w:t>
      </w:r>
    </w:p>
    <w:p w14:paraId="513C9CB1">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LIFE is Strange. Versão 1.0. [S.l.]: Square Enix, 2015. 1 jogo eletrônico.</w:t>
      </w:r>
    </w:p>
    <w:p w14:paraId="107BB25B">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NIGHT in the Woods. Versão 1.0. [S.l.]: Finji, 2017. 1 jogo eletrônico.</w:t>
      </w:r>
    </w:p>
    <w:p w14:paraId="4FAAD91B">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OXENFREE. Versão 1.0. [S.l.]: Night School Studio, 2016. 1 jogo eletrônico.</w:t>
      </w:r>
    </w:p>
    <w:p w14:paraId="1DC6E435">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PEDERSEN, J. </w:t>
      </w:r>
      <w:r>
        <w:rPr>
          <w:rStyle w:val="14"/>
          <w:rFonts w:hint="default" w:ascii="Segoe UI" w:hAnsi="Segoe UI" w:eastAsia="Segoe UI" w:cs="Segoe UI"/>
          <w:b/>
          <w:bCs/>
          <w:i w:val="0"/>
          <w:iCs w:val="0"/>
          <w:caps w:val="0"/>
          <w:color w:val="0F1115"/>
          <w:spacing w:val="0"/>
          <w:sz w:val="24"/>
          <w:szCs w:val="24"/>
          <w:shd w:val="clear" w:fill="FFFFFF"/>
        </w:rPr>
        <w:t>Northern lights photography</w:t>
      </w:r>
      <w:r>
        <w:rPr>
          <w:rFonts w:hint="default" w:ascii="Segoe UI" w:hAnsi="Segoe UI" w:eastAsia="Segoe UI" w:cs="Segoe UI"/>
          <w:i w:val="0"/>
          <w:iCs w:val="0"/>
          <w:caps w:val="0"/>
          <w:color w:val="0F1115"/>
          <w:spacing w:val="0"/>
          <w:sz w:val="24"/>
          <w:szCs w:val="24"/>
          <w:shd w:val="clear" w:fill="FFFFFF"/>
        </w:rPr>
        <w:t>. National Geographic, [S.l.], v. 45, n. 3, p. 78-91, mar. 2021.</w:t>
      </w:r>
    </w:p>
    <w:p w14:paraId="737EDACF">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PIXEL art tutorial: creating characters for games. </w:t>
      </w:r>
      <w:r>
        <w:rPr>
          <w:rStyle w:val="14"/>
          <w:rFonts w:hint="default" w:ascii="Segoe UI" w:hAnsi="Segoe UI" w:eastAsia="Segoe UI" w:cs="Segoe UI"/>
          <w:b/>
          <w:bCs/>
          <w:i w:val="0"/>
          <w:iCs w:val="0"/>
          <w:caps w:val="0"/>
          <w:color w:val="0F1115"/>
          <w:spacing w:val="0"/>
          <w:sz w:val="24"/>
          <w:szCs w:val="24"/>
          <w:shd w:val="clear" w:fill="FFFFFF"/>
        </w:rPr>
        <w:t>YouTube</w:t>
      </w:r>
      <w:r>
        <w:rPr>
          <w:rFonts w:hint="default" w:ascii="Segoe UI" w:hAnsi="Segoe UI" w:eastAsia="Segoe UI" w:cs="Segoe UI"/>
          <w:i w:val="0"/>
          <w:iCs w:val="0"/>
          <w:caps w:val="0"/>
          <w:color w:val="0F1115"/>
          <w:spacing w:val="0"/>
          <w:sz w:val="24"/>
          <w:szCs w:val="24"/>
          <w:shd w:val="clear" w:fill="FFFFFF"/>
        </w:rPr>
        <w:t>, 15 maio 2023. Disponível em: </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2" w:space="0"/>
          <w:shd w:val="clear" w:fill="FFFFFF"/>
        </w:rPr>
        <w:instrText xml:space="preserve"> HYPERLINK "https://www.youtube.com/watch?v=example" \t "https://chat.deepseek.com/a/chat/s/_blank" </w:instrTex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separate"/>
      </w:r>
      <w:r>
        <w:rPr>
          <w:rStyle w:val="27"/>
          <w:rFonts w:hint="default" w:ascii="Segoe UI" w:hAnsi="Segoe UI" w:eastAsia="Segoe UI" w:cs="Segoe UI"/>
          <w:i w:val="0"/>
          <w:iCs w:val="0"/>
          <w:caps w:val="0"/>
          <w:color w:val="3964FE"/>
          <w:spacing w:val="0"/>
          <w:sz w:val="24"/>
          <w:szCs w:val="24"/>
          <w:u w:val="none"/>
          <w:shd w:val="clear" w:fill="FFFFFF"/>
        </w:rPr>
        <w:t>https://www.youtube.com/watch?v=example</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Acesso em: 1 nov. 2025.</w:t>
      </w:r>
    </w:p>
    <w:p w14:paraId="0BD5FFF5">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STELLARIS: Original Game Soundtrack. [S.l.]: Paradox Interactive, 2016. 1 CD.</w:t>
      </w:r>
    </w:p>
    <w:p w14:paraId="20A814A0">
      <w:pPr>
        <w:pStyle w:val="48"/>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THE Walking Dead: The Game. Versão 1.0. [S.l.]: Telltale Games, 2012. 1 jogo eletrônico.</w:t>
      </w:r>
    </w:p>
    <w:p w14:paraId="11B6A34F">
      <w:pPr>
        <w:pStyle w:val="48"/>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WORLD Meteorological Organization. </w:t>
      </w:r>
      <w:r>
        <w:rPr>
          <w:rStyle w:val="14"/>
          <w:rFonts w:hint="default" w:ascii="Segoe UI" w:hAnsi="Segoe UI" w:eastAsia="Segoe UI" w:cs="Segoe UI"/>
          <w:b/>
          <w:bCs/>
          <w:i w:val="0"/>
          <w:iCs w:val="0"/>
          <w:caps w:val="0"/>
          <w:color w:val="0F1115"/>
          <w:spacing w:val="0"/>
          <w:sz w:val="24"/>
          <w:szCs w:val="24"/>
          <w:shd w:val="clear" w:fill="FFFFFF"/>
        </w:rPr>
        <w:t>Aurora borealis phenomenon</w:t>
      </w:r>
      <w:r>
        <w:rPr>
          <w:rFonts w:hint="default" w:ascii="Segoe UI" w:hAnsi="Segoe UI" w:eastAsia="Segoe UI" w:cs="Segoe UI"/>
          <w:i w:val="0"/>
          <w:iCs w:val="0"/>
          <w:caps w:val="0"/>
          <w:color w:val="0F1115"/>
          <w:spacing w:val="0"/>
          <w:sz w:val="24"/>
          <w:szCs w:val="24"/>
          <w:shd w:val="clear" w:fill="FFFFFF"/>
        </w:rPr>
        <w:t>. Geneva: WMO, 2020. Disponível em: </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begin"/>
      </w:r>
      <w:r>
        <w:rPr>
          <w:rFonts w:hint="default" w:ascii="Segoe UI" w:hAnsi="Segoe UI" w:eastAsia="Segoe UI" w:cs="Segoe UI"/>
          <w:i w:val="0"/>
          <w:iCs w:val="0"/>
          <w:caps w:val="0"/>
          <w:color w:val="3964FE"/>
          <w:spacing w:val="0"/>
          <w:sz w:val="24"/>
          <w:szCs w:val="24"/>
          <w:u w:val="none"/>
          <w:bdr w:val="single" w:color="auto" w:sz="12" w:space="0"/>
          <w:shd w:val="clear" w:fill="FFFFFF"/>
        </w:rPr>
        <w:instrText xml:space="preserve"> HYPERLINK "https://wmo.int/" \t "https://chat.deepseek.com/a/chat/s/_blank" </w:instrTex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separate"/>
      </w:r>
      <w:r>
        <w:rPr>
          <w:rStyle w:val="27"/>
          <w:rFonts w:hint="default" w:ascii="Segoe UI" w:hAnsi="Segoe UI" w:eastAsia="Segoe UI" w:cs="Segoe UI"/>
          <w:i w:val="0"/>
          <w:iCs w:val="0"/>
          <w:caps w:val="0"/>
          <w:color w:val="3964FE"/>
          <w:spacing w:val="0"/>
          <w:sz w:val="24"/>
          <w:szCs w:val="24"/>
          <w:u w:val="none"/>
          <w:shd w:val="clear" w:fill="FFFFFF"/>
        </w:rPr>
        <w:t>https://wmo.int</w:t>
      </w:r>
      <w:r>
        <w:rPr>
          <w:rFonts w:hint="default" w:ascii="Segoe UI" w:hAnsi="Segoe UI" w:eastAsia="Segoe UI" w:cs="Segoe UI"/>
          <w:i w:val="0"/>
          <w:iCs w:val="0"/>
          <w:caps w:val="0"/>
          <w:color w:val="3964FE"/>
          <w:spacing w:val="0"/>
          <w:sz w:val="24"/>
          <w:szCs w:val="24"/>
          <w:u w:val="none"/>
          <w:bdr w:val="single" w:color="auto" w:sz="12" w:space="0"/>
          <w:shd w:val="clear" w:fill="FFFFFF"/>
        </w:rPr>
        <w:fldChar w:fldCharType="end"/>
      </w:r>
      <w:r>
        <w:rPr>
          <w:rFonts w:hint="default" w:ascii="Segoe UI" w:hAnsi="Segoe UI" w:eastAsia="Segoe UI" w:cs="Segoe UI"/>
          <w:i w:val="0"/>
          <w:iCs w:val="0"/>
          <w:caps w:val="0"/>
          <w:color w:val="0F1115"/>
          <w:spacing w:val="0"/>
          <w:sz w:val="24"/>
          <w:szCs w:val="24"/>
          <w:shd w:val="clear" w:fill="FFFFFF"/>
        </w:rPr>
        <w:t>. Acesso em: 1 nov. 2025.</w:t>
      </w:r>
    </w:p>
    <w:p w14:paraId="176FD66A">
      <w:pPr>
        <w:pStyle w:val="61"/>
        <w:keepNext w:val="0"/>
        <w:keepLines w:val="0"/>
        <w:widowControl/>
        <w:suppressLineNumbers w:val="0"/>
        <w:pBdr>
          <w:top w:val="none" w:color="auto" w:sz="0" w:space="0"/>
          <w:left w:val="none" w:color="auto" w:sz="0" w:space="0"/>
          <w:bottom w:val="none" w:color="auto" w:sz="0" w:space="0"/>
          <w:right w:val="none" w:color="auto" w:sz="0" w:space="0"/>
        </w:pBdr>
        <w:wordWrap w:val="0"/>
        <w:spacing w:before="240" w:beforeAutospacing="0" w:after="160" w:afterAutospacing="0" w:line="330" w:lineRule="atLeast"/>
        <w:ind w:left="0" w:right="0"/>
        <w:rPr>
          <w:rFonts w:hint="default" w:ascii="Consolas" w:hAnsi="Consolas" w:eastAsia="Consolas" w:cs="Consolas"/>
          <w:i w:val="0"/>
          <w:iCs w:val="0"/>
          <w:caps w:val="0"/>
          <w:color w:val="0F1115"/>
          <w:spacing w:val="0"/>
          <w:sz w:val="19"/>
          <w:szCs w:val="19"/>
          <w:bdr w:val="none" w:color="auto" w:sz="0" w:space="0"/>
        </w:rPr>
      </w:pPr>
    </w:p>
    <w:p w14:paraId="30A84A5C">
      <w:pPr>
        <w:keepNext w:val="0"/>
        <w:keepLines w:val="0"/>
        <w:widowControl/>
        <w:numPr>
          <w:numId w:val="0"/>
        </w:numPr>
        <w:suppressLineNumbers w:val="0"/>
        <w:spacing w:before="90" w:beforeAutospacing="0" w:after="0" w:afterAutospacing="1"/>
        <w:ind w:left="-360" w:leftChars="0"/>
      </w:pPr>
    </w:p>
    <w:p w14:paraId="73AF6AAE">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080A67A3">
      <w:pPr>
        <w:keepNext w:val="0"/>
        <w:keepLines w:val="0"/>
        <w:widowControl/>
        <w:numPr>
          <w:numId w:val="0"/>
        </w:numPr>
        <w:suppressLineNumbers w:val="0"/>
        <w:spacing w:before="90" w:beforeAutospacing="0" w:after="0" w:afterAutospacing="1"/>
        <w:ind w:left="-360" w:leftChars="0"/>
      </w:pPr>
    </w:p>
    <w:p w14:paraId="64B69EBD">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228DD50E">
      <w:pPr>
        <w:keepNext w:val="0"/>
        <w:keepLines w:val="0"/>
        <w:widowControl/>
        <w:numPr>
          <w:numId w:val="0"/>
        </w:numPr>
        <w:suppressLineNumbers w:val="0"/>
        <w:spacing w:before="90" w:beforeAutospacing="0" w:after="0" w:afterAutospacing="1"/>
        <w:ind w:left="-360" w:leftChars="0"/>
      </w:pPr>
    </w:p>
    <w:p w14:paraId="720C9B74">
      <w:pPr>
        <w:keepNext w:val="0"/>
        <w:keepLines w:val="0"/>
        <w:widowControl/>
        <w:numPr>
          <w:numId w:val="0"/>
        </w:numPr>
        <w:suppressLineNumbers w:val="0"/>
        <w:spacing w:before="90" w:beforeAutospacing="0" w:after="0" w:afterAutospacing="1"/>
        <w:ind w:left="-360" w:leftChars="0"/>
      </w:pPr>
    </w:p>
    <w:p w14:paraId="395B9757">
      <w:pPr>
        <w:keepNext w:val="0"/>
        <w:keepLines w:val="0"/>
        <w:widowControl/>
        <w:numPr>
          <w:numId w:val="0"/>
        </w:numPr>
        <w:suppressLineNumbers w:val="0"/>
        <w:spacing w:before="90" w:beforeAutospacing="0" w:after="0" w:afterAutospacing="1"/>
        <w:ind w:left="-360" w:leftChars="0"/>
      </w:pPr>
    </w:p>
    <w:p w14:paraId="68EA0D2E">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0A5C1FE0">
      <w:pPr>
        <w:keepNext w:val="0"/>
        <w:keepLines w:val="0"/>
        <w:widowControl/>
        <w:numPr>
          <w:numId w:val="0"/>
        </w:numPr>
        <w:suppressLineNumbers w:val="0"/>
        <w:spacing w:before="90" w:beforeAutospacing="0" w:after="0" w:afterAutospacing="1"/>
        <w:ind w:left="-360" w:leftChars="0"/>
      </w:pPr>
    </w:p>
    <w:p w14:paraId="2BA41610">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24"/>
          <w:szCs w:val="24"/>
          <w:shd w:val="clear" w:fill="FFFFFF"/>
        </w:rPr>
      </w:pPr>
    </w:p>
    <w:p w14:paraId="3E83D9C4">
      <w:pPr>
        <w:keepNext w:val="0"/>
        <w:keepLines w:val="0"/>
        <w:widowControl/>
        <w:numPr>
          <w:numId w:val="0"/>
        </w:numPr>
        <w:suppressLineNumbers w:val="0"/>
        <w:spacing w:before="90" w:beforeAutospacing="0" w:after="0" w:afterAutospacing="1"/>
        <w:ind w:left="-360" w:leftChars="0"/>
      </w:pPr>
    </w:p>
    <w:p w14:paraId="3F64927C">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b/>
          <w:bCs/>
          <w:i/>
          <w:iCs/>
          <w:caps w:val="0"/>
          <w:color w:val="0F1115"/>
          <w:spacing w:val="0"/>
          <w:sz w:val="26"/>
          <w:szCs w:val="26"/>
          <w:shd w:val="clear" w:fill="FFFFFF"/>
        </w:rPr>
      </w:pPr>
    </w:p>
    <w:p w14:paraId="765604C9">
      <w:pPr>
        <w:keepNext w:val="0"/>
        <w:keepLines w:val="0"/>
        <w:widowControl/>
        <w:numPr>
          <w:numId w:val="0"/>
        </w:numPr>
        <w:suppressLineNumbers w:val="0"/>
        <w:spacing w:before="90" w:beforeAutospacing="0" w:after="0" w:afterAutospacing="1"/>
        <w:ind w:left="-360" w:leftChars="0"/>
      </w:pPr>
    </w:p>
    <w:p w14:paraId="6D00C43B"/>
    <w:p w14:paraId="5D38B92A">
      <w:pPr>
        <w:numPr>
          <w:numId w:val="0"/>
        </w:numPr>
        <w:ind w:leftChars="0"/>
      </w:pPr>
    </w:p>
    <w:p w14:paraId="473DE4C4">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b/>
          <w:bCs/>
          <w:i w:val="0"/>
          <w:iCs w:val="0"/>
          <w:caps w:val="0"/>
          <w:color w:val="0F1115"/>
          <w:spacing w:val="0"/>
          <w:sz w:val="24"/>
          <w:szCs w:val="24"/>
          <w:shd w:val="clear" w:fill="FFFFFF"/>
        </w:rPr>
      </w:pPr>
    </w:p>
    <w:p w14:paraId="787CCB4C">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24"/>
          <w:szCs w:val="24"/>
          <w:shd w:val="clear" w:fill="FFFFFF"/>
        </w:rPr>
      </w:pPr>
    </w:p>
    <w:p w14:paraId="590FB489">
      <w:pPr>
        <w:keepNext w:val="0"/>
        <w:keepLines w:val="0"/>
        <w:widowControl/>
        <w:numPr>
          <w:numId w:val="0"/>
        </w:numPr>
        <w:suppressLineNumbers w:val="0"/>
        <w:spacing w:before="90" w:beforeAutospacing="0" w:after="0" w:afterAutospacing="1"/>
        <w:ind w:left="-360" w:leftChars="0"/>
      </w:pPr>
    </w:p>
    <w:p w14:paraId="5CEB358D">
      <w:pPr>
        <w:keepNext w:val="0"/>
        <w:keepLines w:val="0"/>
        <w:widowControl/>
        <w:numPr>
          <w:numId w:val="0"/>
        </w:numPr>
        <w:suppressLineNumbers w:val="0"/>
        <w:spacing w:before="90" w:beforeAutospacing="0" w:after="0" w:afterAutospacing="1"/>
        <w:ind w:leftChars="0"/>
      </w:pPr>
    </w:p>
    <w:p w14:paraId="72EDABD1">
      <w:pPr>
        <w:keepNext w:val="0"/>
        <w:keepLines w:val="0"/>
        <w:widowControl/>
        <w:numPr>
          <w:numId w:val="0"/>
        </w:numPr>
        <w:suppressLineNumbers w:val="0"/>
        <w:spacing w:before="90" w:beforeAutospacing="0" w:after="0" w:afterAutospacing="1"/>
        <w:ind w:leftChars="0"/>
      </w:pPr>
    </w:p>
    <w:p w14:paraId="49A1EEEC"/>
    <w:p w14:paraId="0972E52B">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24"/>
          <w:szCs w:val="24"/>
          <w:shd w:val="clear" w:fill="FFFFFF"/>
        </w:rPr>
      </w:pPr>
    </w:p>
    <w:p w14:paraId="2C05B897">
      <w:pPr>
        <w:pStyle w:val="48"/>
        <w:keepNext w:val="0"/>
        <w:keepLines w:val="0"/>
        <w:widowControl/>
        <w:numPr>
          <w:numId w:val="0"/>
        </w:numPr>
        <w:suppressLineNumbers w:val="0"/>
        <w:spacing w:before="0" w:beforeAutospacing="0" w:after="0" w:afterAutospacing="0"/>
        <w:ind w:right="0" w:rightChars="0"/>
        <w:rPr>
          <w:rFonts w:hint="default" w:ascii="Segoe UI" w:hAnsi="Segoe UI" w:eastAsia="Segoe UI" w:cs="Segoe UI"/>
          <w:i w:val="0"/>
          <w:iCs w:val="0"/>
          <w:caps w:val="0"/>
          <w:color w:val="0F1115"/>
          <w:spacing w:val="0"/>
          <w:sz w:val="24"/>
          <w:szCs w:val="24"/>
          <w:shd w:val="clear" w:fill="FFFFFF"/>
        </w:rPr>
      </w:pPr>
    </w:p>
    <w:p w14:paraId="41E3F0DB">
      <w:pPr>
        <w:keepNext w:val="0"/>
        <w:keepLines w:val="0"/>
        <w:widowControl/>
        <w:numPr>
          <w:numId w:val="0"/>
        </w:numPr>
        <w:suppressLineNumbers w:val="0"/>
        <w:spacing w:before="90" w:beforeAutospacing="0" w:after="0" w:afterAutospacing="1"/>
        <w:ind w:left="-360" w:leftChars="0"/>
      </w:pPr>
    </w:p>
    <w:p w14:paraId="5294FB9B"/>
    <w:p w14:paraId="2A460B8A">
      <w:pPr>
        <w:keepNext w:val="0"/>
        <w:keepLines w:val="0"/>
        <w:widowControl/>
        <w:numPr>
          <w:numId w:val="0"/>
        </w:numPr>
        <w:suppressLineNumbers w:val="0"/>
        <w:spacing w:before="90" w:beforeAutospacing="0" w:after="0" w:afterAutospacing="1"/>
        <w:ind w:left="-360" w:leftChars="0"/>
      </w:pPr>
    </w:p>
    <w:p w14:paraId="0EDA56BE"/>
    <w:p w14:paraId="6B278E0F">
      <w:pPr>
        <w:numPr>
          <w:numId w:val="0"/>
        </w:numPr>
      </w:pPr>
    </w:p>
    <w:p w14:paraId="79202F10">
      <w:pPr>
        <w:pStyle w:val="48"/>
        <w:keepNext w:val="0"/>
        <w:keepLines w:val="0"/>
        <w:widowControl/>
        <w:numPr>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0F698BD3">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5E654D40">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01FC43E3">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2D819B5F">
      <w:pPr>
        <w:keepNext w:val="0"/>
        <w:keepLines w:val="0"/>
        <w:widowControl/>
        <w:numPr>
          <w:ilvl w:val="0"/>
          <w:numId w:val="0"/>
        </w:numPr>
        <w:suppressLineNumbers w:val="0"/>
        <w:spacing w:before="72" w:beforeAutospacing="0" w:after="0" w:afterAutospacing="1"/>
        <w:ind w:left="-360" w:leftChars="0"/>
      </w:pPr>
    </w:p>
    <w:p w14:paraId="5BD15766">
      <w:pPr>
        <w:keepNext w:val="0"/>
        <w:keepLines w:val="0"/>
        <w:widowControl/>
        <w:numPr>
          <w:ilvl w:val="0"/>
          <w:numId w:val="0"/>
        </w:numPr>
        <w:suppressLineNumbers w:val="0"/>
        <w:spacing w:before="72" w:beforeAutospacing="0" w:after="0" w:afterAutospacing="1"/>
        <w:ind w:left="-360" w:leftChars="0"/>
      </w:pPr>
    </w:p>
    <w:p w14:paraId="73A8B187">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61C2B587">
      <w:pPr>
        <w:keepNext w:val="0"/>
        <w:keepLines w:val="0"/>
        <w:widowControl/>
        <w:numPr>
          <w:ilvl w:val="0"/>
          <w:numId w:val="0"/>
        </w:numPr>
        <w:suppressLineNumbers w:val="0"/>
        <w:spacing w:before="72" w:beforeAutospacing="0" w:after="0" w:afterAutospacing="1"/>
        <w:ind w:left="-360" w:leftChars="0"/>
      </w:pPr>
    </w:p>
    <w:p w14:paraId="77CACC4A">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5FAF8D65">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3571AC8A">
      <w:pPr>
        <w:pStyle w:val="48"/>
        <w:keepNext w:val="0"/>
        <w:keepLines w:val="0"/>
        <w:widowControl/>
        <w:numPr>
          <w:ilvl w:val="0"/>
          <w:numId w:val="0"/>
        </w:numPr>
        <w:suppressLineNumbers w:val="0"/>
        <w:spacing w:before="0" w:beforeAutospacing="0" w:after="0" w:afterAutospacing="0"/>
        <w:ind w:leftChars="0" w:right="0" w:rightChars="0"/>
        <w:rPr>
          <w:rFonts w:hint="default" w:ascii="Segoe UI" w:hAnsi="Segoe UI" w:eastAsia="Segoe UI" w:cs="Segoe UI"/>
          <w:i w:val="0"/>
          <w:iCs w:val="0"/>
          <w:caps w:val="0"/>
          <w:color w:val="0F1115"/>
          <w:spacing w:val="0"/>
          <w:sz w:val="19"/>
          <w:szCs w:val="19"/>
          <w:shd w:val="clear" w:fill="FFFFFF"/>
        </w:rPr>
      </w:pPr>
    </w:p>
    <w:p w14:paraId="062CC3A6">
      <w:pPr>
        <w:keepNext w:val="0"/>
        <w:keepLines w:val="0"/>
        <w:widowControl/>
        <w:numPr>
          <w:ilvl w:val="0"/>
          <w:numId w:val="0"/>
        </w:numPr>
        <w:suppressLineNumbers w:val="0"/>
        <w:spacing w:before="72" w:beforeAutospacing="0" w:after="0" w:afterAutospacing="1"/>
        <w:ind w:left="-360" w:leftChars="0"/>
      </w:pPr>
    </w:p>
    <w:p w14:paraId="54B91F71">
      <w:pPr>
        <w:pStyle w:val="48"/>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shd w:val="clear" w:fill="FFFFFF"/>
          <w:lang w:val="pt-BR"/>
        </w:rPr>
      </w:pPr>
    </w:p>
    <w:p w14:paraId="745164AC"/>
    <w:p w14:paraId="5AF300D4"/>
    <w:sectPr>
      <w:pgSz w:w="11906" w:h="16838"/>
      <w:pgMar w:top="1440" w:right="1080" w:bottom="1440" w:left="1080" w:header="0" w:footer="289" w:gutter="0"/>
      <w:pgNumType w:start="1"/>
      <w:cols w:space="0" w:num="1"/>
      <w:rtlGutter w:val="0"/>
      <w:docGrid w:linePitch="38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9F32BB"/>
    <w:multiLevelType w:val="multilevel"/>
    <w:tmpl w:val="909F32B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C7316E89"/>
    <w:multiLevelType w:val="multilevel"/>
    <w:tmpl w:val="C7316E8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CB0CC2E7"/>
    <w:multiLevelType w:val="multilevel"/>
    <w:tmpl w:val="CB0CC2E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D168CAAF"/>
    <w:multiLevelType w:val="singleLevel"/>
    <w:tmpl w:val="D168CA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E699F06D"/>
    <w:multiLevelType w:val="singleLevel"/>
    <w:tmpl w:val="E699F06D"/>
    <w:lvl w:ilvl="0" w:tentative="0">
      <w:start w:val="1"/>
      <w:numFmt w:val="decimal"/>
      <w:suff w:val="space"/>
      <w:lvlText w:val="%1."/>
      <w:lvlJc w:val="left"/>
    </w:lvl>
  </w:abstractNum>
  <w:abstractNum w:abstractNumId="5">
    <w:nsid w:val="FFFFFF7C"/>
    <w:multiLevelType w:val="singleLevel"/>
    <w:tmpl w:val="FFFFFF7C"/>
    <w:lvl w:ilvl="0" w:tentative="0">
      <w:start w:val="1"/>
      <w:numFmt w:val="decimal"/>
      <w:pStyle w:val="67"/>
      <w:lvlText w:val="%1."/>
      <w:lvlJc w:val="left"/>
      <w:pPr>
        <w:tabs>
          <w:tab w:val="left" w:pos="1492"/>
        </w:tabs>
        <w:ind w:left="1492" w:hanging="360"/>
      </w:pPr>
    </w:lvl>
  </w:abstractNum>
  <w:abstractNum w:abstractNumId="6">
    <w:nsid w:val="FFFFFF7D"/>
    <w:multiLevelType w:val="singleLevel"/>
    <w:tmpl w:val="FFFFFF7D"/>
    <w:lvl w:ilvl="0" w:tentative="0">
      <w:start w:val="1"/>
      <w:numFmt w:val="decimal"/>
      <w:pStyle w:val="103"/>
      <w:lvlText w:val="%1."/>
      <w:lvlJc w:val="left"/>
      <w:pPr>
        <w:tabs>
          <w:tab w:val="left" w:pos="1209"/>
        </w:tabs>
        <w:ind w:left="1209" w:hanging="360"/>
      </w:pPr>
    </w:lvl>
  </w:abstractNum>
  <w:abstractNum w:abstractNumId="7">
    <w:nsid w:val="FFFFFF7E"/>
    <w:multiLevelType w:val="singleLevel"/>
    <w:tmpl w:val="FFFFFF7E"/>
    <w:lvl w:ilvl="0" w:tentative="0">
      <w:start w:val="1"/>
      <w:numFmt w:val="decimal"/>
      <w:pStyle w:val="88"/>
      <w:lvlText w:val="%1."/>
      <w:lvlJc w:val="left"/>
      <w:pPr>
        <w:tabs>
          <w:tab w:val="left" w:pos="926"/>
        </w:tabs>
        <w:ind w:left="926" w:hanging="360"/>
      </w:pPr>
    </w:lvl>
  </w:abstractNum>
  <w:abstractNum w:abstractNumId="8">
    <w:nsid w:val="FFFFFF7F"/>
    <w:multiLevelType w:val="singleLevel"/>
    <w:tmpl w:val="FFFFFF7F"/>
    <w:lvl w:ilvl="0" w:tentative="0">
      <w:start w:val="1"/>
      <w:numFmt w:val="decimal"/>
      <w:pStyle w:val="62"/>
      <w:lvlText w:val="%1."/>
      <w:lvlJc w:val="left"/>
      <w:pPr>
        <w:tabs>
          <w:tab w:val="left" w:pos="643"/>
        </w:tabs>
        <w:ind w:left="643" w:hanging="360"/>
      </w:pPr>
    </w:lvl>
  </w:abstractNum>
  <w:abstractNum w:abstractNumId="9">
    <w:nsid w:val="FFFFFF80"/>
    <w:multiLevelType w:val="singleLevel"/>
    <w:tmpl w:val="FFFFFF80"/>
    <w:lvl w:ilvl="0" w:tentative="0">
      <w:start w:val="1"/>
      <w:numFmt w:val="bullet"/>
      <w:pStyle w:val="45"/>
      <w:lvlText w:val=""/>
      <w:lvlJc w:val="left"/>
      <w:pPr>
        <w:tabs>
          <w:tab w:val="left" w:pos="1492"/>
        </w:tabs>
        <w:ind w:left="1492" w:hanging="360"/>
      </w:pPr>
      <w:rPr>
        <w:rFonts w:hint="default" w:ascii="Symbol" w:hAnsi="Symbol"/>
      </w:rPr>
    </w:lvl>
  </w:abstractNum>
  <w:abstractNum w:abstractNumId="10">
    <w:nsid w:val="FFFFFF81"/>
    <w:multiLevelType w:val="singleLevel"/>
    <w:tmpl w:val="FFFFFF81"/>
    <w:lvl w:ilvl="0" w:tentative="0">
      <w:start w:val="1"/>
      <w:numFmt w:val="bullet"/>
      <w:pStyle w:val="89"/>
      <w:lvlText w:val=""/>
      <w:lvlJc w:val="left"/>
      <w:pPr>
        <w:tabs>
          <w:tab w:val="left" w:pos="1209"/>
        </w:tabs>
        <w:ind w:left="1209" w:hanging="360"/>
      </w:pPr>
      <w:rPr>
        <w:rFonts w:hint="default" w:ascii="Symbol" w:hAnsi="Symbol"/>
      </w:rPr>
    </w:lvl>
  </w:abstractNum>
  <w:abstractNum w:abstractNumId="11">
    <w:nsid w:val="FFFFFF82"/>
    <w:multiLevelType w:val="singleLevel"/>
    <w:tmpl w:val="FFFFFF82"/>
    <w:lvl w:ilvl="0" w:tentative="0">
      <w:start w:val="1"/>
      <w:numFmt w:val="bullet"/>
      <w:pStyle w:val="47"/>
      <w:lvlText w:val=""/>
      <w:lvlJc w:val="left"/>
      <w:pPr>
        <w:tabs>
          <w:tab w:val="left" w:pos="926"/>
        </w:tabs>
        <w:ind w:left="926" w:hanging="360"/>
      </w:pPr>
      <w:rPr>
        <w:rFonts w:hint="default" w:ascii="Symbol" w:hAnsi="Symbol"/>
      </w:rPr>
    </w:lvl>
  </w:abstractNum>
  <w:abstractNum w:abstractNumId="12">
    <w:nsid w:val="FFFFFF83"/>
    <w:multiLevelType w:val="singleLevel"/>
    <w:tmpl w:val="FFFFFF83"/>
    <w:lvl w:ilvl="0" w:tentative="0">
      <w:start w:val="1"/>
      <w:numFmt w:val="bullet"/>
      <w:pStyle w:val="50"/>
      <w:lvlText w:val=""/>
      <w:lvlJc w:val="left"/>
      <w:pPr>
        <w:tabs>
          <w:tab w:val="left" w:pos="643"/>
        </w:tabs>
        <w:ind w:left="643" w:hanging="360"/>
      </w:pPr>
      <w:rPr>
        <w:rFonts w:hint="default" w:ascii="Symbol" w:hAnsi="Symbol"/>
      </w:rPr>
    </w:lvl>
  </w:abstractNum>
  <w:abstractNum w:abstractNumId="13">
    <w:nsid w:val="FFFFFF88"/>
    <w:multiLevelType w:val="singleLevel"/>
    <w:tmpl w:val="FFFFFF88"/>
    <w:lvl w:ilvl="0" w:tentative="0">
      <w:start w:val="1"/>
      <w:numFmt w:val="decimal"/>
      <w:pStyle w:val="102"/>
      <w:lvlText w:val="%1."/>
      <w:lvlJc w:val="left"/>
      <w:pPr>
        <w:tabs>
          <w:tab w:val="left" w:pos="360"/>
        </w:tabs>
        <w:ind w:left="360" w:hanging="360"/>
      </w:pPr>
      <w:rPr>
        <w:rFonts w:hint="default"/>
      </w:rPr>
    </w:lvl>
  </w:abstractNum>
  <w:abstractNum w:abstractNumId="14">
    <w:nsid w:val="FFFFFF89"/>
    <w:multiLevelType w:val="singleLevel"/>
    <w:tmpl w:val="FFFFFF89"/>
    <w:lvl w:ilvl="0" w:tentative="0">
      <w:start w:val="1"/>
      <w:numFmt w:val="bullet"/>
      <w:pStyle w:val="97"/>
      <w:lvlText w:val=""/>
      <w:lvlJc w:val="left"/>
      <w:pPr>
        <w:tabs>
          <w:tab w:val="left" w:pos="360"/>
        </w:tabs>
        <w:ind w:left="360" w:hanging="360"/>
      </w:pPr>
      <w:rPr>
        <w:rFonts w:hint="default" w:ascii="Symbol" w:hAnsi="Symbol"/>
      </w:rPr>
    </w:lvl>
  </w:abstractNum>
  <w:abstractNum w:abstractNumId="15">
    <w:nsid w:val="23DF40C7"/>
    <w:multiLevelType w:val="multilevel"/>
    <w:tmpl w:val="23DF40C7"/>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6">
    <w:nsid w:val="3AFC84F9"/>
    <w:multiLevelType w:val="multilevel"/>
    <w:tmpl w:val="3AFC84F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5BBDB735"/>
    <w:multiLevelType w:val="multilevel"/>
    <w:tmpl w:val="5BBDB735"/>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8">
    <w:nsid w:val="6200E039"/>
    <w:multiLevelType w:val="multilevel"/>
    <w:tmpl w:val="6200E039"/>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9">
    <w:nsid w:val="68DA092B"/>
    <w:multiLevelType w:val="multilevel"/>
    <w:tmpl w:val="68DA092B"/>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0">
    <w:nsid w:val="77CDB00D"/>
    <w:multiLevelType w:val="singleLevel"/>
    <w:tmpl w:val="77CDB00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7CB392AA"/>
    <w:multiLevelType w:val="singleLevel"/>
    <w:tmpl w:val="7CB392AA"/>
    <w:lvl w:ilvl="0" w:tentative="0">
      <w:start w:val="6"/>
      <w:numFmt w:val="decimal"/>
      <w:suff w:val="space"/>
      <w:lvlText w:val="%1."/>
      <w:lvlJc w:val="left"/>
    </w:lvl>
  </w:abstractNum>
  <w:abstractNum w:abstractNumId="22">
    <w:nsid w:val="7EF1E293"/>
    <w:multiLevelType w:val="multilevel"/>
    <w:tmpl w:val="7EF1E293"/>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9"/>
  </w:num>
  <w:num w:numId="2">
    <w:abstractNumId w:val="11"/>
  </w:num>
  <w:num w:numId="3">
    <w:abstractNumId w:val="12"/>
  </w:num>
  <w:num w:numId="4">
    <w:abstractNumId w:val="8"/>
  </w:num>
  <w:num w:numId="5">
    <w:abstractNumId w:val="5"/>
  </w:num>
  <w:num w:numId="6">
    <w:abstractNumId w:val="7"/>
  </w:num>
  <w:num w:numId="7">
    <w:abstractNumId w:val="10"/>
  </w:num>
  <w:num w:numId="8">
    <w:abstractNumId w:val="14"/>
  </w:num>
  <w:num w:numId="9">
    <w:abstractNumId w:val="13"/>
  </w:num>
  <w:num w:numId="10">
    <w:abstractNumId w:val="6"/>
  </w:num>
  <w:num w:numId="11">
    <w:abstractNumId w:val="4"/>
  </w:num>
  <w:num w:numId="12">
    <w:abstractNumId w:val="20"/>
  </w:num>
  <w:num w:numId="13">
    <w:abstractNumId w:val="21"/>
  </w:num>
  <w:num w:numId="14">
    <w:abstractNumId w:val="18"/>
  </w:num>
  <w:num w:numId="15">
    <w:abstractNumId w:val="2"/>
  </w:num>
  <w:num w:numId="16">
    <w:abstractNumId w:val="16"/>
  </w:num>
  <w:num w:numId="17">
    <w:abstractNumId w:val="22"/>
  </w:num>
  <w:num w:numId="18">
    <w:abstractNumId w:val="19"/>
  </w:num>
  <w:num w:numId="19">
    <w:abstractNumId w:val="15"/>
  </w:num>
  <w:num w:numId="20">
    <w:abstractNumId w:val="1"/>
  </w:num>
  <w:num w:numId="21">
    <w:abstractNumId w:val="0"/>
  </w:num>
  <w:num w:numId="22">
    <w:abstractNumId w:val="17"/>
  </w:num>
  <w:num w:numId="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360"/>
  <w:drawingGridVerticalSpacing w:val="156"/>
  <w:displayHorizontalDrawingGridEvery w:val="1"/>
  <w:displayVerticalDrawingGridEvery w:val="1"/>
  <w:noPunctuationKerning w:val="1"/>
  <w:characterSpacingControl w:val="doNotCompress"/>
  <w:doNotValidateAgainstSchema/>
  <w:doNotDemarcateInvalidXml/>
  <w:compat>
    <w:spaceForUL/>
    <w:doNotLeaveBackslashAlone/>
    <w:ulTrailSpace/>
    <w:doNotExpandShiftReturn/>
    <w:adjustLineHeightInTable/>
    <w:doNotBreakWrappedTables/>
    <w:doNotWrapTextWithPunct/>
    <w:doNotUseEastAsianBreak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1B2ED3"/>
    <w:rsid w:val="00037DFE"/>
    <w:rsid w:val="000408D9"/>
    <w:rsid w:val="00050A31"/>
    <w:rsid w:val="000716D2"/>
    <w:rsid w:val="00071AAB"/>
    <w:rsid w:val="000B259C"/>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A629E"/>
    <w:rsid w:val="001A7B8E"/>
    <w:rsid w:val="001B34FD"/>
    <w:rsid w:val="00201333"/>
    <w:rsid w:val="00210FA7"/>
    <w:rsid w:val="00216417"/>
    <w:rsid w:val="00221840"/>
    <w:rsid w:val="002263CE"/>
    <w:rsid w:val="0026631D"/>
    <w:rsid w:val="0028105B"/>
    <w:rsid w:val="0028508B"/>
    <w:rsid w:val="002C2F53"/>
    <w:rsid w:val="002D4A07"/>
    <w:rsid w:val="0033518C"/>
    <w:rsid w:val="003437C2"/>
    <w:rsid w:val="0036428A"/>
    <w:rsid w:val="00377186"/>
    <w:rsid w:val="003A1C03"/>
    <w:rsid w:val="003E765A"/>
    <w:rsid w:val="00411BF7"/>
    <w:rsid w:val="00414627"/>
    <w:rsid w:val="00425D63"/>
    <w:rsid w:val="004308B3"/>
    <w:rsid w:val="004643D8"/>
    <w:rsid w:val="00476AE6"/>
    <w:rsid w:val="00497C24"/>
    <w:rsid w:val="004C7BA5"/>
    <w:rsid w:val="004E7628"/>
    <w:rsid w:val="004F48F2"/>
    <w:rsid w:val="00511417"/>
    <w:rsid w:val="005149B1"/>
    <w:rsid w:val="00552936"/>
    <w:rsid w:val="005647F2"/>
    <w:rsid w:val="005662D1"/>
    <w:rsid w:val="00573A09"/>
    <w:rsid w:val="005A4526"/>
    <w:rsid w:val="005C1B16"/>
    <w:rsid w:val="005D6CCA"/>
    <w:rsid w:val="005E53D0"/>
    <w:rsid w:val="006002EB"/>
    <w:rsid w:val="006128EF"/>
    <w:rsid w:val="006264B4"/>
    <w:rsid w:val="006318CD"/>
    <w:rsid w:val="00643033"/>
    <w:rsid w:val="00644CC3"/>
    <w:rsid w:val="00661468"/>
    <w:rsid w:val="006649F0"/>
    <w:rsid w:val="006716B7"/>
    <w:rsid w:val="0067245D"/>
    <w:rsid w:val="0068470E"/>
    <w:rsid w:val="006957CB"/>
    <w:rsid w:val="00695DCD"/>
    <w:rsid w:val="006A05CC"/>
    <w:rsid w:val="006A35A7"/>
    <w:rsid w:val="006A4E15"/>
    <w:rsid w:val="006D5108"/>
    <w:rsid w:val="007152D7"/>
    <w:rsid w:val="007333E1"/>
    <w:rsid w:val="00746C14"/>
    <w:rsid w:val="007C2C59"/>
    <w:rsid w:val="007C7003"/>
    <w:rsid w:val="00801F23"/>
    <w:rsid w:val="008020D4"/>
    <w:rsid w:val="00837632"/>
    <w:rsid w:val="008409BE"/>
    <w:rsid w:val="0085640F"/>
    <w:rsid w:val="008567AA"/>
    <w:rsid w:val="00892712"/>
    <w:rsid w:val="008A680A"/>
    <w:rsid w:val="008B0BB0"/>
    <w:rsid w:val="008C4BEC"/>
    <w:rsid w:val="008E6C4B"/>
    <w:rsid w:val="008F18C0"/>
    <w:rsid w:val="00907648"/>
    <w:rsid w:val="00930FDE"/>
    <w:rsid w:val="0093526A"/>
    <w:rsid w:val="00943754"/>
    <w:rsid w:val="0094391A"/>
    <w:rsid w:val="00984C93"/>
    <w:rsid w:val="00987CE1"/>
    <w:rsid w:val="009906A4"/>
    <w:rsid w:val="0099405C"/>
    <w:rsid w:val="009C600F"/>
    <w:rsid w:val="009D3723"/>
    <w:rsid w:val="009E04F2"/>
    <w:rsid w:val="00A03B7B"/>
    <w:rsid w:val="00A200C9"/>
    <w:rsid w:val="00A250D5"/>
    <w:rsid w:val="00A32F56"/>
    <w:rsid w:val="00A36028"/>
    <w:rsid w:val="00A42B73"/>
    <w:rsid w:val="00A6596A"/>
    <w:rsid w:val="00A825CA"/>
    <w:rsid w:val="00A91424"/>
    <w:rsid w:val="00AA2C77"/>
    <w:rsid w:val="00AC3FB9"/>
    <w:rsid w:val="00AC702A"/>
    <w:rsid w:val="00AD226F"/>
    <w:rsid w:val="00AD2CA7"/>
    <w:rsid w:val="00AE41C8"/>
    <w:rsid w:val="00B13A52"/>
    <w:rsid w:val="00B24CF4"/>
    <w:rsid w:val="00B26993"/>
    <w:rsid w:val="00B4570C"/>
    <w:rsid w:val="00B5208C"/>
    <w:rsid w:val="00B74876"/>
    <w:rsid w:val="00BB3A9B"/>
    <w:rsid w:val="00BB7C2B"/>
    <w:rsid w:val="00BC1664"/>
    <w:rsid w:val="00BC2546"/>
    <w:rsid w:val="00BD2FE4"/>
    <w:rsid w:val="00C04849"/>
    <w:rsid w:val="00C05085"/>
    <w:rsid w:val="00C11270"/>
    <w:rsid w:val="00C1593D"/>
    <w:rsid w:val="00C56C7E"/>
    <w:rsid w:val="00C73368"/>
    <w:rsid w:val="00C776A4"/>
    <w:rsid w:val="00C9393C"/>
    <w:rsid w:val="00CA2C6C"/>
    <w:rsid w:val="00CB4E5A"/>
    <w:rsid w:val="00CC0600"/>
    <w:rsid w:val="00CC78AC"/>
    <w:rsid w:val="00CF346E"/>
    <w:rsid w:val="00CF7953"/>
    <w:rsid w:val="00D07232"/>
    <w:rsid w:val="00D10245"/>
    <w:rsid w:val="00D21BDD"/>
    <w:rsid w:val="00D65F07"/>
    <w:rsid w:val="00D86641"/>
    <w:rsid w:val="00D92BB7"/>
    <w:rsid w:val="00DC76D2"/>
    <w:rsid w:val="00DD30ED"/>
    <w:rsid w:val="00E6404D"/>
    <w:rsid w:val="00E64C21"/>
    <w:rsid w:val="00E922C6"/>
    <w:rsid w:val="00EC24C6"/>
    <w:rsid w:val="00EE6444"/>
    <w:rsid w:val="00EF2933"/>
    <w:rsid w:val="00F05146"/>
    <w:rsid w:val="00F1115D"/>
    <w:rsid w:val="00F3513C"/>
    <w:rsid w:val="00F465C5"/>
    <w:rsid w:val="00F5180D"/>
    <w:rsid w:val="00F51B21"/>
    <w:rsid w:val="00F51D87"/>
    <w:rsid w:val="00F534DB"/>
    <w:rsid w:val="00F76337"/>
    <w:rsid w:val="00F8455C"/>
    <w:rsid w:val="00FE1EC4"/>
    <w:rsid w:val="00FF2C93"/>
    <w:rsid w:val="2D3979FF"/>
    <w:rsid w:val="5EED4679"/>
    <w:rsid w:val="617F76F8"/>
    <w:rsid w:val="701B2ED3"/>
    <w:rsid w:val="705C05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qFormat="1"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qFormat="1"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qFormat="1"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240" w:after="60"/>
      <w:outlineLvl w:val="4"/>
    </w:pPr>
    <w:rPr>
      <w:b/>
      <w:i/>
      <w:sz w:val="26"/>
    </w:rPr>
  </w:style>
  <w:style w:type="paragraph" w:styleId="7">
    <w:name w:val="heading 6"/>
    <w:basedOn w:val="1"/>
    <w:next w:val="1"/>
    <w:semiHidden/>
    <w:unhideWhenUsed/>
    <w:qFormat/>
    <w:uiPriority w:val="0"/>
    <w:pPr>
      <w:spacing w:before="240" w:after="60"/>
      <w:outlineLvl w:val="5"/>
    </w:pPr>
    <w:rPr>
      <w:b/>
      <w:sz w:val="22"/>
    </w:rPr>
  </w:style>
  <w:style w:type="paragraph" w:styleId="8">
    <w:name w:val="heading 7"/>
    <w:basedOn w:val="1"/>
    <w:next w:val="1"/>
    <w:semiHidden/>
    <w:unhideWhenUsed/>
    <w:qFormat/>
    <w:uiPriority w:val="0"/>
    <w:pPr>
      <w:spacing w:before="240" w:after="60"/>
      <w:outlineLvl w:val="6"/>
    </w:pPr>
  </w:style>
  <w:style w:type="paragraph" w:styleId="9">
    <w:name w:val="heading 8"/>
    <w:basedOn w:val="1"/>
    <w:next w:val="1"/>
    <w:semiHidden/>
    <w:unhideWhenUsed/>
    <w:qFormat/>
    <w:uiPriority w:val="0"/>
    <w:pPr>
      <w:spacing w:before="240" w:after="60"/>
      <w:outlineLvl w:val="7"/>
    </w:pPr>
    <w:rPr>
      <w:i/>
    </w:rPr>
  </w:style>
  <w:style w:type="paragraph" w:styleId="10">
    <w:name w:val="heading 9"/>
    <w:basedOn w:val="1"/>
    <w:next w:val="1"/>
    <w:semiHidden/>
    <w:unhideWhenUsed/>
    <w:qFormat/>
    <w:uiPriority w:val="0"/>
    <w:pPr>
      <w:spacing w:before="240" w:after="60"/>
      <w:outlineLvl w:val="8"/>
    </w:pPr>
    <w:rPr>
      <w:rFonts w:ascii="Arial" w:hAnsi="Arial"/>
      <w:sz w:val="22"/>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character" w:styleId="13">
    <w:name w:val="endnote reference"/>
    <w:basedOn w:val="11"/>
    <w:qFormat/>
    <w:uiPriority w:val="0"/>
    <w:rPr>
      <w:vertAlign w:val="superscript"/>
    </w:rPr>
  </w:style>
  <w:style w:type="character" w:styleId="14">
    <w:name w:val="Strong"/>
    <w:basedOn w:val="11"/>
    <w:qFormat/>
    <w:uiPriority w:val="0"/>
    <w:rPr>
      <w:b/>
      <w:bCs/>
    </w:rPr>
  </w:style>
  <w:style w:type="character" w:styleId="15">
    <w:name w:val="HTML Variable"/>
    <w:basedOn w:val="11"/>
    <w:qFormat/>
    <w:uiPriority w:val="0"/>
    <w:rPr>
      <w:i/>
      <w:iCs/>
    </w:rPr>
  </w:style>
  <w:style w:type="character" w:styleId="16">
    <w:name w:val="annotation reference"/>
    <w:basedOn w:val="11"/>
    <w:qFormat/>
    <w:uiPriority w:val="0"/>
    <w:rPr>
      <w:sz w:val="21"/>
      <w:szCs w:val="21"/>
    </w:rPr>
  </w:style>
  <w:style w:type="character" w:styleId="17">
    <w:name w:val="FollowedHyperlink"/>
    <w:basedOn w:val="11"/>
    <w:uiPriority w:val="0"/>
    <w:rPr>
      <w:color w:val="800080"/>
      <w:u w:val="single"/>
    </w:rPr>
  </w:style>
  <w:style w:type="character" w:styleId="18">
    <w:name w:val="HTML Code"/>
    <w:basedOn w:val="11"/>
    <w:uiPriority w:val="0"/>
    <w:rPr>
      <w:rFonts w:ascii="Courier New" w:hAnsi="Courier New" w:cs="Courier New"/>
      <w:sz w:val="20"/>
      <w:szCs w:val="20"/>
    </w:rPr>
  </w:style>
  <w:style w:type="character" w:styleId="19">
    <w:name w:val="HTML Acronym"/>
    <w:basedOn w:val="11"/>
    <w:qFormat/>
    <w:uiPriority w:val="0"/>
  </w:style>
  <w:style w:type="character" w:styleId="20">
    <w:name w:val="Emphasis"/>
    <w:basedOn w:val="11"/>
    <w:qFormat/>
    <w:uiPriority w:val="0"/>
    <w:rPr>
      <w:i/>
      <w:iCs/>
    </w:rPr>
  </w:style>
  <w:style w:type="character" w:styleId="21">
    <w:name w:val="line number"/>
    <w:basedOn w:val="11"/>
    <w:qFormat/>
    <w:uiPriority w:val="0"/>
  </w:style>
  <w:style w:type="character" w:styleId="22">
    <w:name w:val="HTML Sample"/>
    <w:basedOn w:val="11"/>
    <w:qFormat/>
    <w:uiPriority w:val="0"/>
    <w:rPr>
      <w:rFonts w:ascii="Courier New" w:hAnsi="Courier New" w:cs="Courier New"/>
    </w:rPr>
  </w:style>
  <w:style w:type="character" w:styleId="23">
    <w:name w:val="HTML Typewriter"/>
    <w:basedOn w:val="11"/>
    <w:qFormat/>
    <w:uiPriority w:val="0"/>
    <w:rPr>
      <w:rFonts w:ascii="Courier New" w:hAnsi="Courier New" w:cs="Courier New"/>
      <w:sz w:val="20"/>
      <w:szCs w:val="20"/>
    </w:rPr>
  </w:style>
  <w:style w:type="character" w:styleId="24">
    <w:name w:val="footnote reference"/>
    <w:basedOn w:val="11"/>
    <w:qFormat/>
    <w:uiPriority w:val="0"/>
    <w:rPr>
      <w:vertAlign w:val="superscript"/>
    </w:rPr>
  </w:style>
  <w:style w:type="character" w:styleId="25">
    <w:name w:val="HTML Cite"/>
    <w:basedOn w:val="11"/>
    <w:qFormat/>
    <w:uiPriority w:val="0"/>
    <w:rPr>
      <w:i/>
      <w:iCs/>
    </w:rPr>
  </w:style>
  <w:style w:type="character" w:styleId="26">
    <w:name w:val="HTML Definition"/>
    <w:basedOn w:val="11"/>
    <w:qFormat/>
    <w:uiPriority w:val="0"/>
    <w:rPr>
      <w:i/>
      <w:iCs/>
    </w:rPr>
  </w:style>
  <w:style w:type="character" w:styleId="27">
    <w:name w:val="Hyperlink"/>
    <w:basedOn w:val="11"/>
    <w:qFormat/>
    <w:uiPriority w:val="0"/>
    <w:rPr>
      <w:color w:val="0000FF"/>
      <w:u w:val="single"/>
    </w:rPr>
  </w:style>
  <w:style w:type="character" w:styleId="28">
    <w:name w:val="page number"/>
    <w:basedOn w:val="11"/>
    <w:qFormat/>
    <w:uiPriority w:val="0"/>
  </w:style>
  <w:style w:type="character" w:styleId="29">
    <w:name w:val="HTML Keyboard"/>
    <w:basedOn w:val="11"/>
    <w:uiPriority w:val="0"/>
    <w:rPr>
      <w:rFonts w:ascii="Courier New" w:hAnsi="Courier New" w:cs="Courier New"/>
      <w:sz w:val="20"/>
      <w:szCs w:val="20"/>
    </w:rPr>
  </w:style>
  <w:style w:type="paragraph" w:styleId="30">
    <w:name w:val="toc 2"/>
    <w:basedOn w:val="1"/>
    <w:next w:val="1"/>
    <w:qFormat/>
    <w:uiPriority w:val="0"/>
    <w:pPr>
      <w:ind w:left="420" w:leftChars="200"/>
    </w:pPr>
  </w:style>
  <w:style w:type="paragraph" w:styleId="31">
    <w:name w:val="List"/>
    <w:basedOn w:val="1"/>
    <w:qFormat/>
    <w:uiPriority w:val="0"/>
    <w:pPr>
      <w:ind w:left="283" w:hanging="283"/>
    </w:pPr>
  </w:style>
  <w:style w:type="paragraph" w:styleId="32">
    <w:name w:val="Body Text First Indent 2"/>
    <w:basedOn w:val="33"/>
    <w:qFormat/>
    <w:uiPriority w:val="0"/>
    <w:pPr>
      <w:ind w:firstLine="210"/>
    </w:pPr>
  </w:style>
  <w:style w:type="paragraph" w:styleId="33">
    <w:name w:val="Body Text Indent"/>
    <w:basedOn w:val="1"/>
    <w:qFormat/>
    <w:uiPriority w:val="0"/>
    <w:pPr>
      <w:spacing w:after="120"/>
      <w:ind w:left="283"/>
    </w:pPr>
  </w:style>
  <w:style w:type="paragraph" w:styleId="34">
    <w:name w:val="toc 9"/>
    <w:basedOn w:val="1"/>
    <w:next w:val="1"/>
    <w:qFormat/>
    <w:uiPriority w:val="0"/>
    <w:pPr>
      <w:ind w:left="3360" w:leftChars="1600"/>
    </w:pPr>
  </w:style>
  <w:style w:type="paragraph" w:styleId="35">
    <w:name w:val="Body Text"/>
    <w:basedOn w:val="1"/>
    <w:qFormat/>
    <w:uiPriority w:val="0"/>
    <w:pPr>
      <w:spacing w:after="120"/>
    </w:pPr>
  </w:style>
  <w:style w:type="paragraph" w:styleId="36">
    <w:name w:val="toc 6"/>
    <w:basedOn w:val="1"/>
    <w:next w:val="1"/>
    <w:qFormat/>
    <w:uiPriority w:val="0"/>
    <w:pPr>
      <w:ind w:left="2100" w:leftChars="1000"/>
    </w:pPr>
  </w:style>
  <w:style w:type="paragraph" w:styleId="37">
    <w:name w:val="Block Text"/>
    <w:basedOn w:val="1"/>
    <w:qFormat/>
    <w:uiPriority w:val="0"/>
    <w:pPr>
      <w:spacing w:after="120"/>
      <w:ind w:left="1440" w:right="1440"/>
    </w:pPr>
  </w:style>
  <w:style w:type="paragraph" w:styleId="38">
    <w:name w:val="annotation text"/>
    <w:basedOn w:val="1"/>
    <w:qFormat/>
    <w:uiPriority w:val="0"/>
    <w:pPr>
      <w:jc w:val="left"/>
    </w:pPr>
  </w:style>
  <w:style w:type="paragraph" w:styleId="39">
    <w:name w:val="toc 5"/>
    <w:basedOn w:val="1"/>
    <w:next w:val="1"/>
    <w:uiPriority w:val="0"/>
    <w:pPr>
      <w:ind w:left="1680" w:leftChars="800"/>
    </w:pPr>
  </w:style>
  <w:style w:type="paragraph" w:styleId="40">
    <w:name w:val="Body Text Indent 2"/>
    <w:basedOn w:val="1"/>
    <w:qFormat/>
    <w:uiPriority w:val="0"/>
    <w:pPr>
      <w:spacing w:after="120" w:line="480" w:lineRule="auto"/>
      <w:ind w:left="283"/>
    </w:pPr>
  </w:style>
  <w:style w:type="paragraph" w:styleId="41">
    <w:name w:val="index 8"/>
    <w:basedOn w:val="1"/>
    <w:next w:val="1"/>
    <w:uiPriority w:val="0"/>
    <w:pPr>
      <w:ind w:left="1400" w:leftChars="1400"/>
    </w:pPr>
  </w:style>
  <w:style w:type="paragraph" w:styleId="42">
    <w:name w:val="table of figures"/>
    <w:basedOn w:val="1"/>
    <w:next w:val="1"/>
    <w:uiPriority w:val="0"/>
    <w:pPr>
      <w:ind w:leftChars="200" w:hanging="200" w:hangingChars="200"/>
    </w:pPr>
  </w:style>
  <w:style w:type="paragraph" w:styleId="43">
    <w:name w:val="Title"/>
    <w:basedOn w:val="1"/>
    <w:qFormat/>
    <w:uiPriority w:val="0"/>
    <w:pPr>
      <w:spacing w:before="240" w:after="60"/>
      <w:jc w:val="center"/>
      <w:outlineLvl w:val="0"/>
    </w:pPr>
    <w:rPr>
      <w:rFonts w:ascii="Arial" w:hAnsi="Arial" w:cs="Arial"/>
      <w:b/>
      <w:bCs/>
      <w:kern w:val="28"/>
      <w:sz w:val="32"/>
      <w:szCs w:val="32"/>
    </w:rPr>
  </w:style>
  <w:style w:type="paragraph" w:styleId="44">
    <w:name w:val="List 4"/>
    <w:basedOn w:val="1"/>
    <w:uiPriority w:val="0"/>
    <w:pPr>
      <w:ind w:left="1132" w:hanging="283"/>
    </w:pPr>
  </w:style>
  <w:style w:type="paragraph" w:styleId="45">
    <w:name w:val="List Bullet 5"/>
    <w:basedOn w:val="1"/>
    <w:uiPriority w:val="0"/>
    <w:pPr>
      <w:numPr>
        <w:ilvl w:val="0"/>
        <w:numId w:val="1"/>
      </w:numPr>
    </w:pPr>
  </w:style>
  <w:style w:type="paragraph" w:styleId="46">
    <w:name w:val="endnote text"/>
    <w:basedOn w:val="1"/>
    <w:uiPriority w:val="0"/>
    <w:pPr>
      <w:snapToGrid w:val="0"/>
      <w:jc w:val="left"/>
    </w:pPr>
  </w:style>
  <w:style w:type="paragraph" w:styleId="47">
    <w:name w:val="List Bullet 3"/>
    <w:basedOn w:val="1"/>
    <w:qFormat/>
    <w:uiPriority w:val="0"/>
    <w:pPr>
      <w:numPr>
        <w:ilvl w:val="0"/>
        <w:numId w:val="2"/>
      </w:numPr>
    </w:pPr>
  </w:style>
  <w:style w:type="paragraph" w:styleId="48">
    <w:name w:val="Normal (Web)"/>
    <w:basedOn w:val="1"/>
    <w:qFormat/>
    <w:uiPriority w:val="0"/>
    <w:rPr>
      <w:szCs w:val="24"/>
    </w:rPr>
  </w:style>
  <w:style w:type="paragraph" w:styleId="49">
    <w:name w:val="index 2"/>
    <w:basedOn w:val="1"/>
    <w:next w:val="1"/>
    <w:qFormat/>
    <w:uiPriority w:val="0"/>
    <w:pPr>
      <w:ind w:left="200" w:leftChars="200"/>
    </w:pPr>
  </w:style>
  <w:style w:type="paragraph" w:styleId="50">
    <w:name w:val="List Bullet 2"/>
    <w:basedOn w:val="1"/>
    <w:qFormat/>
    <w:uiPriority w:val="0"/>
    <w:pPr>
      <w:numPr>
        <w:ilvl w:val="0"/>
        <w:numId w:val="3"/>
      </w:numPr>
    </w:pPr>
  </w:style>
  <w:style w:type="paragraph" w:styleId="51">
    <w:name w:val="Salutation"/>
    <w:basedOn w:val="1"/>
    <w:next w:val="1"/>
    <w:qFormat/>
    <w:uiPriority w:val="0"/>
  </w:style>
  <w:style w:type="paragraph" w:styleId="52">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53">
    <w:name w:val="index 7"/>
    <w:basedOn w:val="1"/>
    <w:next w:val="1"/>
    <w:qFormat/>
    <w:uiPriority w:val="0"/>
    <w:pPr>
      <w:ind w:left="1200" w:leftChars="1200"/>
    </w:pPr>
  </w:style>
  <w:style w:type="paragraph" w:styleId="54">
    <w:name w:val="Plain Text"/>
    <w:basedOn w:val="1"/>
    <w:qFormat/>
    <w:uiPriority w:val="0"/>
    <w:rPr>
      <w:rFonts w:ascii="Courier New" w:hAnsi="Courier New" w:cs="Courier New"/>
      <w:sz w:val="20"/>
    </w:rPr>
  </w:style>
  <w:style w:type="paragraph" w:styleId="55">
    <w:name w:val="toc 4"/>
    <w:basedOn w:val="1"/>
    <w:next w:val="1"/>
    <w:qFormat/>
    <w:uiPriority w:val="0"/>
    <w:pPr>
      <w:ind w:left="1260" w:leftChars="600"/>
    </w:pPr>
  </w:style>
  <w:style w:type="paragraph" w:styleId="56">
    <w:name w:val="List Continue"/>
    <w:basedOn w:val="1"/>
    <w:qFormat/>
    <w:uiPriority w:val="0"/>
    <w:pPr>
      <w:spacing w:after="120"/>
      <w:ind w:left="283"/>
    </w:pPr>
  </w:style>
  <w:style w:type="paragraph" w:styleId="57">
    <w:name w:val="envelope address"/>
    <w:basedOn w:val="1"/>
    <w:qFormat/>
    <w:uiPriority w:val="0"/>
    <w:pPr>
      <w:framePr w:w="7938" w:h="1984" w:hRule="exact" w:hSpace="141" w:wrap="around" w:vAnchor="margin" w:hAnchor="page" w:xAlign="center" w:yAlign="bottom"/>
      <w:ind w:left="2835"/>
    </w:pPr>
    <w:rPr>
      <w:rFonts w:ascii="Arial" w:hAnsi="Arial" w:cs="Arial"/>
      <w:szCs w:val="24"/>
    </w:rPr>
  </w:style>
  <w:style w:type="paragraph" w:styleId="58">
    <w:name w:val="toc 8"/>
    <w:basedOn w:val="1"/>
    <w:next w:val="1"/>
    <w:qFormat/>
    <w:uiPriority w:val="0"/>
    <w:pPr>
      <w:ind w:left="2940" w:leftChars="1400"/>
    </w:pPr>
  </w:style>
  <w:style w:type="paragraph" w:styleId="59">
    <w:name w:val="Body Text 3"/>
    <w:basedOn w:val="1"/>
    <w:qFormat/>
    <w:uiPriority w:val="0"/>
    <w:pPr>
      <w:spacing w:after="120"/>
    </w:pPr>
    <w:rPr>
      <w:sz w:val="16"/>
      <w:szCs w:val="16"/>
    </w:rPr>
  </w:style>
  <w:style w:type="paragraph" w:styleId="60">
    <w:name w:val="Signature"/>
    <w:basedOn w:val="1"/>
    <w:qFormat/>
    <w:uiPriority w:val="0"/>
    <w:pPr>
      <w:ind w:left="4252"/>
    </w:pPr>
  </w:style>
  <w:style w:type="paragraph" w:styleId="6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2">
    <w:name w:val="List Number 2"/>
    <w:basedOn w:val="1"/>
    <w:qFormat/>
    <w:uiPriority w:val="0"/>
    <w:pPr>
      <w:numPr>
        <w:ilvl w:val="0"/>
        <w:numId w:val="4"/>
      </w:numPr>
    </w:pPr>
  </w:style>
  <w:style w:type="paragraph" w:styleId="63">
    <w:name w:val="index heading"/>
    <w:basedOn w:val="1"/>
    <w:next w:val="64"/>
    <w:qFormat/>
    <w:uiPriority w:val="0"/>
    <w:rPr>
      <w:rFonts w:ascii="Arial" w:hAnsi="Arial" w:cs="Arial"/>
      <w:b/>
      <w:bCs/>
    </w:rPr>
  </w:style>
  <w:style w:type="paragraph" w:styleId="64">
    <w:name w:val="index 1"/>
    <w:basedOn w:val="1"/>
    <w:next w:val="1"/>
    <w:qFormat/>
    <w:uiPriority w:val="0"/>
  </w:style>
  <w:style w:type="paragraph" w:styleId="65">
    <w:name w:val="Body Text 2"/>
    <w:basedOn w:val="1"/>
    <w:qFormat/>
    <w:uiPriority w:val="0"/>
    <w:pPr>
      <w:spacing w:after="120" w:line="480" w:lineRule="auto"/>
    </w:pPr>
  </w:style>
  <w:style w:type="paragraph" w:styleId="66">
    <w:name w:val="header"/>
    <w:basedOn w:val="1"/>
    <w:uiPriority w:val="0"/>
    <w:pPr>
      <w:tabs>
        <w:tab w:val="center" w:pos="4252"/>
        <w:tab w:val="right" w:pos="8504"/>
      </w:tabs>
    </w:pPr>
  </w:style>
  <w:style w:type="paragraph" w:styleId="67">
    <w:name w:val="List Number 5"/>
    <w:basedOn w:val="1"/>
    <w:uiPriority w:val="0"/>
    <w:pPr>
      <w:numPr>
        <w:ilvl w:val="0"/>
        <w:numId w:val="5"/>
      </w:numPr>
    </w:pPr>
  </w:style>
  <w:style w:type="paragraph" w:styleId="68">
    <w:name w:val="index 6"/>
    <w:basedOn w:val="1"/>
    <w:next w:val="1"/>
    <w:uiPriority w:val="0"/>
    <w:pPr>
      <w:ind w:left="1000" w:leftChars="1000"/>
    </w:pPr>
  </w:style>
  <w:style w:type="paragraph" w:styleId="69">
    <w:name w:val="index 9"/>
    <w:basedOn w:val="1"/>
    <w:next w:val="1"/>
    <w:uiPriority w:val="0"/>
    <w:pPr>
      <w:ind w:left="1600" w:leftChars="1600"/>
    </w:pPr>
  </w:style>
  <w:style w:type="paragraph" w:styleId="70">
    <w:name w:val="annotation subject"/>
    <w:basedOn w:val="38"/>
    <w:next w:val="38"/>
    <w:uiPriority w:val="0"/>
    <w:rPr>
      <w:b/>
      <w:bCs/>
    </w:rPr>
  </w:style>
  <w:style w:type="paragraph" w:styleId="71">
    <w:name w:val="List Continue 3"/>
    <w:basedOn w:val="1"/>
    <w:qFormat/>
    <w:uiPriority w:val="0"/>
    <w:pPr>
      <w:spacing w:after="120"/>
      <w:ind w:left="849"/>
    </w:pPr>
  </w:style>
  <w:style w:type="paragraph" w:styleId="72">
    <w:name w:val="footer"/>
    <w:basedOn w:val="1"/>
    <w:uiPriority w:val="0"/>
    <w:pPr>
      <w:tabs>
        <w:tab w:val="center" w:pos="4252"/>
        <w:tab w:val="right" w:pos="8504"/>
      </w:tabs>
    </w:pPr>
  </w:style>
  <w:style w:type="paragraph" w:styleId="73">
    <w:name w:val="HTML Address"/>
    <w:basedOn w:val="1"/>
    <w:qFormat/>
    <w:uiPriority w:val="0"/>
    <w:rPr>
      <w:i/>
      <w:iCs/>
    </w:rPr>
  </w:style>
  <w:style w:type="paragraph" w:styleId="74">
    <w:name w:val="index 4"/>
    <w:basedOn w:val="1"/>
    <w:next w:val="1"/>
    <w:uiPriority w:val="0"/>
    <w:pPr>
      <w:ind w:left="600" w:leftChars="600"/>
    </w:pPr>
  </w:style>
  <w:style w:type="paragraph" w:styleId="75">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134" w:hanging="1134"/>
    </w:pPr>
    <w:rPr>
      <w:rFonts w:ascii="Arial" w:hAnsi="Arial" w:cs="Arial"/>
      <w:szCs w:val="24"/>
    </w:rPr>
  </w:style>
  <w:style w:type="paragraph" w:styleId="76">
    <w:name w:val="Document Map"/>
    <w:basedOn w:val="1"/>
    <w:uiPriority w:val="0"/>
    <w:pPr>
      <w:shd w:val="clear" w:color="auto" w:fill="000080"/>
    </w:pPr>
  </w:style>
  <w:style w:type="paragraph" w:styleId="77">
    <w:name w:val="caption"/>
    <w:basedOn w:val="1"/>
    <w:next w:val="1"/>
    <w:semiHidden/>
    <w:unhideWhenUsed/>
    <w:qFormat/>
    <w:uiPriority w:val="0"/>
    <w:rPr>
      <w:rFonts w:ascii="Arial" w:hAnsi="Arial" w:eastAsia="SimHei" w:cs="Arial"/>
      <w:sz w:val="20"/>
    </w:rPr>
  </w:style>
  <w:style w:type="paragraph" w:styleId="78">
    <w:name w:val="toc 7"/>
    <w:basedOn w:val="1"/>
    <w:next w:val="1"/>
    <w:uiPriority w:val="0"/>
    <w:pPr>
      <w:ind w:left="2520" w:leftChars="1200"/>
    </w:pPr>
  </w:style>
  <w:style w:type="paragraph" w:styleId="79">
    <w:name w:val="List Continue 2"/>
    <w:basedOn w:val="1"/>
    <w:uiPriority w:val="0"/>
    <w:pPr>
      <w:spacing w:after="120"/>
      <w:ind w:left="566"/>
    </w:pPr>
  </w:style>
  <w:style w:type="paragraph" w:styleId="80">
    <w:name w:val="toa heading"/>
    <w:basedOn w:val="1"/>
    <w:next w:val="1"/>
    <w:uiPriority w:val="0"/>
    <w:pPr>
      <w:spacing w:before="120"/>
    </w:pPr>
    <w:rPr>
      <w:rFonts w:ascii="Arial" w:hAnsi="Arial" w:cs="Arial"/>
      <w:sz w:val="24"/>
      <w:szCs w:val="24"/>
    </w:rPr>
  </w:style>
  <w:style w:type="paragraph" w:styleId="81">
    <w:name w:val="List 3"/>
    <w:basedOn w:val="1"/>
    <w:qFormat/>
    <w:uiPriority w:val="0"/>
    <w:pPr>
      <w:ind w:left="849" w:hanging="283"/>
    </w:pPr>
  </w:style>
  <w:style w:type="paragraph" w:styleId="82">
    <w:name w:val="Body Text Indent 3"/>
    <w:basedOn w:val="1"/>
    <w:uiPriority w:val="0"/>
    <w:pPr>
      <w:spacing w:after="120"/>
      <w:ind w:left="283"/>
    </w:pPr>
    <w:rPr>
      <w:sz w:val="16"/>
      <w:szCs w:val="16"/>
    </w:rPr>
  </w:style>
  <w:style w:type="paragraph" w:styleId="83">
    <w:name w:val="table of authorities"/>
    <w:basedOn w:val="1"/>
    <w:next w:val="1"/>
    <w:uiPriority w:val="0"/>
    <w:pPr>
      <w:ind w:left="420" w:leftChars="200"/>
    </w:pPr>
  </w:style>
  <w:style w:type="paragraph" w:styleId="84">
    <w:name w:val="Date"/>
    <w:basedOn w:val="1"/>
    <w:next w:val="1"/>
    <w:uiPriority w:val="0"/>
  </w:style>
  <w:style w:type="paragraph" w:styleId="85">
    <w:name w:val="toc 3"/>
    <w:basedOn w:val="1"/>
    <w:next w:val="1"/>
    <w:uiPriority w:val="0"/>
    <w:pPr>
      <w:ind w:left="840" w:leftChars="400"/>
    </w:pPr>
  </w:style>
  <w:style w:type="paragraph" w:styleId="86">
    <w:name w:val="List 5"/>
    <w:basedOn w:val="1"/>
    <w:uiPriority w:val="0"/>
    <w:pPr>
      <w:ind w:left="1415" w:hanging="283"/>
    </w:pPr>
  </w:style>
  <w:style w:type="paragraph" w:styleId="87">
    <w:name w:val="Closing"/>
    <w:basedOn w:val="1"/>
    <w:qFormat/>
    <w:uiPriority w:val="0"/>
    <w:pPr>
      <w:ind w:left="4252"/>
    </w:pPr>
  </w:style>
  <w:style w:type="paragraph" w:styleId="88">
    <w:name w:val="List Number 3"/>
    <w:basedOn w:val="1"/>
    <w:qFormat/>
    <w:uiPriority w:val="0"/>
    <w:pPr>
      <w:numPr>
        <w:ilvl w:val="0"/>
        <w:numId w:val="6"/>
      </w:numPr>
    </w:pPr>
  </w:style>
  <w:style w:type="paragraph" w:styleId="89">
    <w:name w:val="List Bullet 4"/>
    <w:basedOn w:val="1"/>
    <w:uiPriority w:val="0"/>
    <w:pPr>
      <w:numPr>
        <w:ilvl w:val="0"/>
        <w:numId w:val="7"/>
      </w:numPr>
    </w:pPr>
  </w:style>
  <w:style w:type="paragraph" w:styleId="90">
    <w:name w:val="E-mail Signature"/>
    <w:basedOn w:val="1"/>
    <w:uiPriority w:val="0"/>
  </w:style>
  <w:style w:type="paragraph" w:styleId="91">
    <w:name w:val="Balloon Text"/>
    <w:basedOn w:val="1"/>
    <w:qFormat/>
    <w:uiPriority w:val="0"/>
    <w:rPr>
      <w:sz w:val="16"/>
      <w:szCs w:val="16"/>
    </w:rPr>
  </w:style>
  <w:style w:type="paragraph" w:styleId="92">
    <w:name w:val="List Continue 4"/>
    <w:basedOn w:val="1"/>
    <w:uiPriority w:val="0"/>
    <w:pPr>
      <w:spacing w:after="120"/>
      <w:ind w:left="1132"/>
    </w:pPr>
  </w:style>
  <w:style w:type="paragraph" w:styleId="93">
    <w:name w:val="Subtitle"/>
    <w:basedOn w:val="1"/>
    <w:qFormat/>
    <w:uiPriority w:val="0"/>
    <w:pPr>
      <w:spacing w:after="60"/>
      <w:jc w:val="center"/>
      <w:outlineLvl w:val="1"/>
    </w:pPr>
    <w:rPr>
      <w:rFonts w:ascii="Arial" w:hAnsi="Arial" w:cs="Arial"/>
      <w:szCs w:val="24"/>
    </w:rPr>
  </w:style>
  <w:style w:type="paragraph" w:styleId="94">
    <w:name w:val="index 3"/>
    <w:basedOn w:val="1"/>
    <w:next w:val="1"/>
    <w:uiPriority w:val="0"/>
    <w:pPr>
      <w:ind w:left="400" w:leftChars="400"/>
    </w:pPr>
  </w:style>
  <w:style w:type="paragraph" w:styleId="95">
    <w:name w:val="List 2"/>
    <w:basedOn w:val="1"/>
    <w:uiPriority w:val="0"/>
    <w:pPr>
      <w:ind w:left="566" w:hanging="283"/>
    </w:pPr>
  </w:style>
  <w:style w:type="paragraph" w:styleId="96">
    <w:name w:val="footnote text"/>
    <w:basedOn w:val="1"/>
    <w:uiPriority w:val="0"/>
    <w:pPr>
      <w:snapToGrid w:val="0"/>
      <w:jc w:val="left"/>
    </w:pPr>
    <w:rPr>
      <w:sz w:val="18"/>
      <w:szCs w:val="18"/>
    </w:rPr>
  </w:style>
  <w:style w:type="paragraph" w:styleId="97">
    <w:name w:val="List Bullet"/>
    <w:basedOn w:val="1"/>
    <w:uiPriority w:val="0"/>
    <w:pPr>
      <w:numPr>
        <w:ilvl w:val="0"/>
        <w:numId w:val="8"/>
      </w:numPr>
    </w:pPr>
  </w:style>
  <w:style w:type="paragraph" w:styleId="98">
    <w:name w:val="Normal Indent"/>
    <w:basedOn w:val="1"/>
    <w:uiPriority w:val="0"/>
    <w:pPr>
      <w:ind w:left="708"/>
    </w:pPr>
  </w:style>
  <w:style w:type="paragraph" w:styleId="99">
    <w:name w:val="index 5"/>
    <w:basedOn w:val="1"/>
    <w:next w:val="1"/>
    <w:uiPriority w:val="0"/>
    <w:pPr>
      <w:ind w:left="800" w:leftChars="800"/>
    </w:pPr>
  </w:style>
  <w:style w:type="paragraph" w:styleId="100">
    <w:name w:val="toc 1"/>
    <w:basedOn w:val="1"/>
    <w:next w:val="1"/>
    <w:uiPriority w:val="0"/>
  </w:style>
  <w:style w:type="paragraph" w:styleId="101">
    <w:name w:val="List Continue 5"/>
    <w:basedOn w:val="1"/>
    <w:uiPriority w:val="0"/>
    <w:pPr>
      <w:spacing w:after="120"/>
      <w:ind w:left="1415"/>
    </w:pPr>
  </w:style>
  <w:style w:type="paragraph" w:styleId="102">
    <w:name w:val="List Number"/>
    <w:basedOn w:val="1"/>
    <w:uiPriority w:val="0"/>
    <w:pPr>
      <w:numPr>
        <w:ilvl w:val="0"/>
        <w:numId w:val="9"/>
      </w:numPr>
    </w:pPr>
  </w:style>
  <w:style w:type="paragraph" w:styleId="103">
    <w:name w:val="List Number 4"/>
    <w:basedOn w:val="1"/>
    <w:uiPriority w:val="0"/>
    <w:pPr>
      <w:numPr>
        <w:ilvl w:val="0"/>
        <w:numId w:val="10"/>
      </w:numPr>
    </w:pPr>
  </w:style>
  <w:style w:type="paragraph" w:styleId="104">
    <w:name w:val="Body Text First Indent"/>
    <w:basedOn w:val="35"/>
    <w:uiPriority w:val="0"/>
    <w:pPr>
      <w:ind w:firstLine="210"/>
    </w:pPr>
  </w:style>
  <w:style w:type="paragraph" w:styleId="105">
    <w:name w:val="envelope return"/>
    <w:basedOn w:val="1"/>
    <w:qFormat/>
    <w:uiPriority w:val="0"/>
    <w:rPr>
      <w:rFonts w:ascii="Arial" w:hAnsi="Arial" w:cs="Arial"/>
      <w:sz w:val="20"/>
    </w:rPr>
  </w:style>
  <w:style w:type="paragraph" w:styleId="106">
    <w:name w:val="Note Heading"/>
    <w:basedOn w:val="1"/>
    <w:next w:val="1"/>
    <w:uiPriority w:val="0"/>
  </w:style>
  <w:style w:type="table" w:styleId="107">
    <w:name w:val="Table Classic 1"/>
    <w:basedOn w:val="12"/>
    <w:qFormat/>
    <w:uiPriority w:val="0"/>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Classic 2"/>
    <w:basedOn w:val="12"/>
    <w:qFormat/>
    <w:uiPriority w:val="0"/>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9">
    <w:name w:val="Table Grid 7"/>
    <w:basedOn w:val="12"/>
    <w:uiPriority w:val="0"/>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0">
    <w:name w:val="Table Classic 3"/>
    <w:basedOn w:val="12"/>
    <w:uiPriority w:val="0"/>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111">
    <w:name w:val="Table Contemporary"/>
    <w:basedOn w:val="12"/>
    <w:qFormat/>
    <w:uiPriority w:val="0"/>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2">
    <w:name w:val="Table Classic 4"/>
    <w:basedOn w:val="12"/>
    <w:uiPriority w:val="0"/>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13">
    <w:name w:val="Table Web 1"/>
    <w:basedOn w:val="12"/>
    <w:uiPriority w:val="0"/>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4">
    <w:name w:val="Table Colorful 1"/>
    <w:basedOn w:val="12"/>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15">
    <w:name w:val="Table Web 2"/>
    <w:basedOn w:val="12"/>
    <w:uiPriority w:val="0"/>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16">
    <w:name w:val="Table Colorful 2"/>
    <w:basedOn w:val="12"/>
    <w:uiPriority w:val="0"/>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117">
    <w:name w:val="Table Grid 8"/>
    <w:basedOn w:val="12"/>
    <w:qFormat/>
    <w:uiPriority w:val="0"/>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18">
    <w:name w:val="Table Colorful 3"/>
    <w:basedOn w:val="12"/>
    <w:uiPriority w:val="0"/>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19">
    <w:name w:val="Table 3D effects 1"/>
    <w:basedOn w:val="12"/>
    <w:uiPriority w:val="0"/>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20">
    <w:name w:val="Table Elegant"/>
    <w:basedOn w:val="12"/>
    <w:uiPriority w:val="0"/>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121">
    <w:name w:val="Table 3D effects 2"/>
    <w:basedOn w:val="12"/>
    <w:uiPriority w:val="0"/>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2">
    <w:name w:val="Table 3D effects 3"/>
    <w:basedOn w:val="12"/>
    <w:uiPriority w:val="0"/>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2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24">
    <w:name w:val="Table Grid 1"/>
    <w:basedOn w:val="12"/>
    <w:qFormat/>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style>
  <w:style w:type="table" w:styleId="125">
    <w:name w:val="Table Grid 2"/>
    <w:basedOn w:val="12"/>
    <w:uiPriority w:val="0"/>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6">
    <w:name w:val="Table Grid 3"/>
    <w:basedOn w:val="12"/>
    <w:uiPriority w:val="0"/>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7">
    <w:name w:val="Table Grid 4"/>
    <w:basedOn w:val="12"/>
    <w:uiPriority w:val="0"/>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8">
    <w:name w:val="Table Grid 5"/>
    <w:basedOn w:val="12"/>
    <w:qFormat/>
    <w:uiPriority w:val="0"/>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9">
    <w:name w:val="Table Grid 6"/>
    <w:basedOn w:val="12"/>
    <w:qFormat/>
    <w:uiPriority w:val="0"/>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30">
    <w:name w:val="Table Theme"/>
    <w:basedOn w:val="12"/>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1">
    <w:name w:val="Table Web 3"/>
    <w:basedOn w:val="12"/>
    <w:uiPriority w:val="0"/>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Columns 1"/>
    <w:basedOn w:val="12"/>
    <w:qFormat/>
    <w:uiPriority w:val="0"/>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3">
    <w:name w:val="Table Columns 2"/>
    <w:basedOn w:val="12"/>
    <w:uiPriority w:val="0"/>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4">
    <w:name w:val="Table Columns 3"/>
    <w:basedOn w:val="12"/>
    <w:uiPriority w:val="0"/>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35">
    <w:name w:val="Table Columns 4"/>
    <w:basedOn w:val="12"/>
    <w:uiPriority w:val="0"/>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36">
    <w:name w:val="Table Columns 5"/>
    <w:basedOn w:val="12"/>
    <w:uiPriority w:val="0"/>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37">
    <w:name w:val="Table List 1"/>
    <w:basedOn w:val="12"/>
    <w:uiPriority w:val="0"/>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8">
    <w:name w:val="Table List 2"/>
    <w:basedOn w:val="12"/>
    <w:uiPriority w:val="0"/>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39">
    <w:name w:val="Table List 3"/>
    <w:basedOn w:val="12"/>
    <w:uiPriority w:val="0"/>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40">
    <w:name w:val="Table List 4"/>
    <w:basedOn w:val="12"/>
    <w:uiPriority w:val="0"/>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41">
    <w:name w:val="Table List 5"/>
    <w:basedOn w:val="12"/>
    <w:qFormat/>
    <w:uiPriority w:val="0"/>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42">
    <w:name w:val="Table List 6"/>
    <w:basedOn w:val="12"/>
    <w:qFormat/>
    <w:uiPriority w:val="0"/>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style>
  <w:style w:type="table" w:styleId="143">
    <w:name w:val="Table List 7"/>
    <w:basedOn w:val="12"/>
    <w:uiPriority w:val="0"/>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44">
    <w:name w:val="Table List 8"/>
    <w:basedOn w:val="12"/>
    <w:uiPriority w:val="0"/>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style>
  <w:style w:type="table" w:styleId="145">
    <w:name w:val="Table Professional"/>
    <w:basedOn w:val="12"/>
    <w:uiPriority w:val="0"/>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table" w:styleId="146">
    <w:name w:val="Table Simple 1"/>
    <w:basedOn w:val="12"/>
    <w:uiPriority w:val="0"/>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47">
    <w:name w:val="Table Simple 2"/>
    <w:basedOn w:val="12"/>
    <w:uiPriority w:val="0"/>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48">
    <w:name w:val="Table Simple 3"/>
    <w:basedOn w:val="12"/>
    <w:qFormat/>
    <w:uiPriority w:val="0"/>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49">
    <w:name w:val="Table Subtle 1"/>
    <w:basedOn w:val="12"/>
    <w:uiPriority w:val="0"/>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50">
    <w:name w:val="Table Subtle 2"/>
    <w:basedOn w:val="12"/>
    <w:uiPriority w:val="0"/>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4</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2025-10-31T13:57:00Z</dcterms:created>
  <dc:creator>Amanda Perez</dc:creator>
  <cp:lastModifiedBy>Amanda Perez</cp:lastModifiedBy>
  <dcterms:modified xsi:type="dcterms:W3CDTF">2025-11-01T18:27:10Z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1046-12.2.0.23131</vt:lpwstr>
  </property>
  <property fmtid="{D5CDD505-2E9C-101B-9397-08002B2CF9AE}" pid="3" name="ICV">
    <vt:lpwstr>91B3350608CD4E719851938C46562B21_11</vt:lpwstr>
  </property>
</Properties>
</file>